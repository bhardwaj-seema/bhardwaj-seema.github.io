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otnotes.xml" ContentType="application/vnd.openxmlformats-officedocument.wordprocessingml.footnotes+xml"/>
  <Override PartName="/word/glossary/endnotes.xml" ContentType="application/vnd.openxmlformats-officedocument.wordprocessingml.endnote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5000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Layout table for name, contact info, and objective"/>
      </w:tblPr>
      <w:tblGrid>
        <w:gridCol w:w="9350"/>
      </w:tblGrid>
      <w:tr w:rsidR="00C90D52" w14:paraId="1ED41B48" w14:textId="77777777">
        <w:trPr>
          <w:trHeight w:hRule="exact" w:val="1800"/>
        </w:trPr>
        <w:tc>
          <w:tcPr>
            <w:tcW w:w="9360" w:type="dxa"/>
            <w:tcMar>
              <w:top w:w="0" w:type="dxa"/>
              <w:bottom w:w="0" w:type="dxa"/>
            </w:tcMar>
          </w:tcPr>
          <w:p w14:paraId="6CD2E8F6" w14:textId="77777777" w:rsidR="00C90D52" w:rsidRDefault="00423205">
            <w:pPr>
              <w:pStyle w:val="Title"/>
              <w:rPr>
                <w:sz w:val="52"/>
                <w:szCs w:val="52"/>
              </w:rPr>
            </w:pPr>
            <w:r>
              <w:rPr>
                <w:rStyle w:val="IntenseEmphasis1"/>
                <w:sz w:val="52"/>
                <w:szCs w:val="52"/>
              </w:rPr>
              <w:t>Seema Bhardwaj</w:t>
            </w:r>
          </w:p>
          <w:p w14:paraId="724018C1" w14:textId="77777777" w:rsidR="00C90D52" w:rsidRDefault="00423205">
            <w:pPr>
              <w:pStyle w:val="ContactInfo"/>
              <w:contextualSpacing w:val="0"/>
            </w:pPr>
            <w:r>
              <w:t xml:space="preserve">Mumbai 401101 </w:t>
            </w:r>
            <w:sdt>
              <w:sdtPr>
                <w:alias w:val="Divider dot:"/>
                <w:tag w:val="Divider dot:"/>
                <w:id w:val="-1459182552"/>
                <w:placeholder>
                  <w:docPart w:val="5EC708907ED6400FB78C17D4FD290584"/>
                </w:placeholder>
                <w:temporary/>
                <w:showingPlcHdr/>
                <w15:appearance w15:val="hidden"/>
              </w:sdtPr>
              <w:sdtContent>
                <w:r>
                  <w:t>·</w:t>
                </w:r>
              </w:sdtContent>
            </w:sdt>
            <w:r>
              <w:t xml:space="preserve"> 7304282434</w:t>
            </w:r>
          </w:p>
          <w:p w14:paraId="200299D4" w14:textId="77777777" w:rsidR="00C90D52" w:rsidRDefault="00423205">
            <w:pPr>
              <w:pStyle w:val="ContactInfoEmphasis"/>
              <w:contextualSpacing w:val="0"/>
            </w:pPr>
            <w:r>
              <w:t xml:space="preserve">Bhardwajseema413@gmail.com </w:t>
            </w:r>
            <w:sdt>
              <w:sdtPr>
                <w:alias w:val="Divider dot:"/>
                <w:tag w:val="Divider dot:"/>
                <w:id w:val="2000459528"/>
                <w:placeholder>
                  <w:docPart w:val="24B92E79B93048D1A9BC0E1A8713CB3F"/>
                </w:placeholder>
                <w:temporary/>
                <w:showingPlcHdr/>
                <w15:appearance w15:val="hidden"/>
              </w:sdtPr>
              <w:sdtContent>
                <w:r>
                  <w:t>·</w:t>
                </w:r>
              </w:sdtContent>
            </w:sdt>
            <w:r>
              <w:t xml:space="preserve"> www.linkedin.com/in/seema-bhardwaj-3b1ba5214  </w:t>
            </w:r>
          </w:p>
        </w:tc>
      </w:tr>
      <w:tr w:rsidR="00C90D52" w14:paraId="61E746AF" w14:textId="77777777">
        <w:tc>
          <w:tcPr>
            <w:tcW w:w="9360" w:type="dxa"/>
            <w:tcMar>
              <w:top w:w="432" w:type="dxa"/>
            </w:tcMar>
          </w:tcPr>
          <w:p w14:paraId="4A2754A6" w14:textId="66E99A91" w:rsidR="00C90D52" w:rsidRPr="00FC6207" w:rsidRDefault="00201023">
            <w:pPr>
              <w:contextualSpacing w:val="0"/>
              <w:rPr>
                <w:rFonts w:ascii="Times New Roman" w:hAnsi="Times New Roman" w:cs="Times New Roman"/>
                <w:sz w:val="24"/>
                <w:szCs w:val="24"/>
              </w:rPr>
            </w:pPr>
            <w:r w:rsidRPr="00201023">
              <w:rPr>
                <w:rFonts w:ascii="Times New Roman" w:hAnsi="Times New Roman" w:cs="Times New Roman"/>
                <w:sz w:val="24"/>
                <w:szCs w:val="24"/>
              </w:rPr>
              <w:t xml:space="preserve">Software Developer with 3+ years of experience in developing scalable web applications using Laravel, PHP, MySQL,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Node js, React Js </w:t>
            </w:r>
            <w:r w:rsidRPr="00201023">
              <w:rPr>
                <w:rFonts w:ascii="Times New Roman" w:hAnsi="Times New Roman" w:cs="Times New Roman"/>
                <w:sz w:val="24"/>
                <w:szCs w:val="24"/>
              </w:rPr>
              <w:t>and REST APIs. Experienced in building enterprise applications, gaming platforms, transport management systems, dynamic form systems, and customer-centric software solutions. Skilled in Livewire, Firebase Cloud Messaging (FCM), API integrations, Linux server management,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AWS Deployment,</w:t>
            </w:r>
            <w:r w:rsidRPr="00201023">
              <w:rPr>
                <w:rFonts w:ascii="Times New Roman" w:hAnsi="Times New Roman" w:cs="Times New Roman"/>
                <w:sz w:val="24"/>
                <w:szCs w:val="24"/>
              </w:rPr>
              <w:t xml:space="preserve"> Git, and database optimization. Strong problem-solving abilities with experience in feature development, bug fixing, performance optimization, data imports, and customer support. Adept at collaborating with cross-functional teams to deliver high-quality software solutions.</w:t>
            </w:r>
          </w:p>
        </w:tc>
      </w:tr>
    </w:tbl>
    <w:p w14:paraId="008F9460" w14:textId="77777777" w:rsidR="00C90D52" w:rsidRDefault="00000000">
      <w:pPr>
        <w:pStyle w:val="Heading1"/>
      </w:pPr>
      <w:sdt>
        <w:sdtPr>
          <w:alias w:val="Experience:"/>
          <w:tag w:val="Experience:"/>
          <w:id w:val="-1983300934"/>
          <w:placeholder>
            <w:docPart w:val="CF98F47B289F4A0FAE39C00A504FE22C"/>
          </w:placeholder>
          <w:temporary/>
          <w:showingPlcHdr/>
          <w15:appearance w15:val="hidden"/>
        </w:sdtPr>
        <w:sdtContent>
          <w:r w:rsidR="00423205">
            <w:t>Experience</w:t>
          </w:r>
        </w:sdtContent>
      </w:sdt>
    </w:p>
    <w:tbl>
      <w:tblPr>
        <w:tblStyle w:val="TableGrid"/>
        <w:tblW w:w="4975" w:type="pct"/>
        <w:tblInd w:w="72" w:type="dxa"/>
        <w:tblBorders>
          <w:top w:val="none" w:sz="0" w:space="0" w:color="auto"/>
          <w:left w:val="dotted" w:sz="18" w:space="0" w:color="BFBFBF" w:themeColor="background1" w:themeShade="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xperience layout table"/>
      </w:tblPr>
      <w:tblGrid>
        <w:gridCol w:w="9290"/>
      </w:tblGrid>
      <w:tr w:rsidR="00C90D52" w14:paraId="68C34EC6" w14:textId="77777777">
        <w:tc>
          <w:tcPr>
            <w:tcW w:w="9290" w:type="dxa"/>
          </w:tcPr>
          <w:p w14:paraId="4B7B8FAB" w14:textId="530B7690" w:rsidR="000B7101" w:rsidRDefault="000B7101" w:rsidP="000B7101">
            <w:pPr>
              <w:pStyle w:val="Heading3"/>
              <w:contextualSpacing w:val="0"/>
            </w:pPr>
            <w:r>
              <w:t>January</w:t>
            </w:r>
            <w:r>
              <w:t xml:space="preserve"> 202</w:t>
            </w:r>
            <w:r>
              <w:t>6</w:t>
            </w:r>
            <w:r>
              <w:t xml:space="preserve"> – </w:t>
            </w:r>
            <w:r w:rsidR="00B10278">
              <w:t>Present</w:t>
            </w:r>
          </w:p>
          <w:p w14:paraId="5E436A30" w14:textId="4833A1F3" w:rsidR="000B7101" w:rsidRDefault="000B7101" w:rsidP="000B7101">
            <w:pPr>
              <w:pStyle w:val="Heading2"/>
              <w:contextualSpacing w:val="0"/>
            </w:pPr>
            <w:r>
              <w:rPr>
                <w:rStyle w:val="text-bold"/>
              </w:rPr>
              <w:t>Software Engineer</w:t>
            </w:r>
            <w:r>
              <w:t xml:space="preserve">, </w:t>
            </w:r>
            <w:r w:rsidRPr="000B7101">
              <w:rPr>
                <w:rStyle w:val="SubtleReference1"/>
              </w:rPr>
              <w:t>PurpleFox Leisure Pvt Ltd</w:t>
            </w:r>
          </w:p>
          <w:p w14:paraId="2625FD72" w14:textId="4D3D42FA" w:rsidR="0049533A" w:rsidRPr="0049533A" w:rsidRDefault="000B7101" w:rsidP="000B7101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0B71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Developing and maintaining gaming </w:t>
            </w:r>
            <w:r w:rsidR="0049533A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backend </w:t>
            </w:r>
            <w:r w:rsidRPr="000B71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platforms including Ludo, Rummy, Poker, Pool, and Carrom applications.</w:t>
            </w:r>
          </w:p>
          <w:p w14:paraId="49936A11" w14:textId="00D5D3AB" w:rsidR="000B7101" w:rsidRDefault="000B7101" w:rsidP="000B7101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Contributed to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feature development, API creation, bug fixing, and product improvements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.</w:t>
            </w:r>
          </w:p>
          <w:p w14:paraId="7542FAEE" w14:textId="77777777" w:rsidR="000B7101" w:rsidRPr="000B7101" w:rsidRDefault="000B7101" w:rsidP="000B7101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 w:rsidRPr="000B7101"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Working on Laravel and Node.js based backend systems for gaming products.</w:t>
            </w:r>
          </w:p>
          <w:p w14:paraId="6AB81CE1" w14:textId="053FA253" w:rsidR="000B7101" w:rsidRDefault="000B7101" w:rsidP="000B7101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Modified existing software to correct errors, adapt to newly implemented upgrade interfaces.</w:t>
            </w:r>
          </w:p>
          <w:p w14:paraId="0EC1E09A" w14:textId="77777777" w:rsidR="000B7101" w:rsidRPr="000B7101" w:rsidRDefault="000B7101" w:rsidP="000B7101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B7101">
              <w:rPr>
                <w:rFonts w:ascii="Times New Roman" w:hAnsi="Times New Roman" w:cs="Times New Roman"/>
                <w:sz w:val="24"/>
                <w:szCs w:val="24"/>
              </w:rPr>
              <w:t>Managing MySQL database design, optimization, and performance tuning.</w:t>
            </w:r>
          </w:p>
          <w:p w14:paraId="2B5311F2" w14:textId="77777777" w:rsidR="000B7101" w:rsidRPr="0049533A" w:rsidRDefault="000B7101" w:rsidP="000B7101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0B7101">
              <w:rPr>
                <w:rFonts w:ascii="Times New Roman" w:hAnsi="Times New Roman" w:cs="Times New Roman"/>
                <w:sz w:val="24"/>
                <w:szCs w:val="24"/>
              </w:rPr>
              <w:t>Working with Socket.IO and real-time communication systems for multiplayer gaming features.</w:t>
            </w:r>
          </w:p>
          <w:p w14:paraId="1B5FCAF6" w14:textId="781202C5" w:rsidR="0049533A" w:rsidRPr="0049533A" w:rsidRDefault="0049533A" w:rsidP="000B7101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53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Deploying and managing applications on Linux and AWS servers.</w:t>
            </w:r>
          </w:p>
          <w:p w14:paraId="23671C02" w14:textId="1F10AAA1" w:rsidR="0049533A" w:rsidRPr="0049533A" w:rsidRDefault="0049533A" w:rsidP="000B7101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53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Collaborating with frontend, mobile, and QA teams to ensure smooth application delivery.</w:t>
            </w:r>
          </w:p>
          <w:p w14:paraId="72464278" w14:textId="1D5CC43F" w:rsidR="0049533A" w:rsidRPr="000B7101" w:rsidRDefault="0049533A" w:rsidP="000B7101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49533A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Implementing Redis caching and queue management to improve application performance.</w:t>
            </w:r>
          </w:p>
          <w:p w14:paraId="6BD4096E" w14:textId="3A3C0330" w:rsidR="000B7101" w:rsidRPr="00FC6207" w:rsidRDefault="000B7101" w:rsidP="000B7101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C6207">
              <w:rPr>
                <w:rFonts w:ascii="Times New Roman" w:hAnsi="Times New Roman" w:cs="Times New Roman"/>
                <w:sz w:val="24"/>
                <w:szCs w:val="24"/>
              </w:rPr>
              <w:t>Coordinated with internal teams to report user issues, suggest improvements, and deliver timely fixes.</w:t>
            </w:r>
          </w:p>
          <w:p w14:paraId="1F3BD076" w14:textId="5E0DCA83" w:rsidR="00C90D52" w:rsidRDefault="000B7101">
            <w:pPr>
              <w:pStyle w:val="Heading3"/>
              <w:contextualSpacing w:val="0"/>
            </w:pPr>
            <w:r>
              <w:br/>
            </w:r>
            <w:r>
              <w:br/>
            </w:r>
            <w:r w:rsidR="00423205">
              <w:t>December 2024 – August 2025</w:t>
            </w:r>
          </w:p>
          <w:p w14:paraId="54B91170" w14:textId="77777777" w:rsidR="00C90D52" w:rsidRDefault="00423205">
            <w:pPr>
              <w:pStyle w:val="Heading2"/>
              <w:contextualSpacing w:val="0"/>
            </w:pPr>
            <w:r>
              <w:rPr>
                <w:rStyle w:val="text-bold"/>
              </w:rPr>
              <w:t>Software Associate Engineer</w:t>
            </w:r>
            <w:r>
              <w:t xml:space="preserve">, </w:t>
            </w:r>
            <w:r>
              <w:rPr>
                <w:rStyle w:val="SubtleReference1"/>
              </w:rPr>
              <w:t xml:space="preserve">Vistaar Digital </w:t>
            </w:r>
          </w:p>
          <w:p w14:paraId="5ADEE178" w14:textId="77777777" w:rsidR="00C90D52" w:rsidRDefault="00423205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Worked on pharmaceutical industry product for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e-detailing 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 xml:space="preserve">and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sales management for RX and stockists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.</w:t>
            </w:r>
          </w:p>
          <w:p w14:paraId="337CB0C8" w14:textId="77777777" w:rsidR="00C90D52" w:rsidRDefault="00423205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 xml:space="preserve">Contributed to </w:t>
            </w:r>
            <w:r>
              <w:rPr>
                <w:rFonts w:ascii="Times New Roman" w:eastAsia="Times New Roman" w:hAnsi="Times New Roman" w:cs="Times New Roman"/>
                <w:b/>
                <w:bCs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feature development, API creation, bug fixing, and product improvements</w:t>
            </w: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.</w:t>
            </w:r>
          </w:p>
          <w:p w14:paraId="5196A99E" w14:textId="77777777" w:rsidR="00C90D52" w:rsidRDefault="00423205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Collaborated with the team to enhance system performance and usability.</w:t>
            </w:r>
          </w:p>
          <w:p w14:paraId="1BF5FEBF" w14:textId="77777777" w:rsidR="00C90D52" w:rsidRDefault="00423205" w:rsidP="00C55A5C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Modified existing software to correct errors, adapt to newly implemented upgrade interfaces.</w:t>
            </w:r>
          </w:p>
          <w:p w14:paraId="473AB1E3" w14:textId="77777777" w:rsidR="00C55A5C" w:rsidRPr="00FC6207" w:rsidRDefault="00C55A5C" w:rsidP="00C55A5C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C6207">
              <w:rPr>
                <w:rFonts w:ascii="Times New Roman" w:hAnsi="Times New Roman" w:cs="Times New Roman"/>
                <w:sz w:val="24"/>
                <w:szCs w:val="24"/>
              </w:rPr>
              <w:t>Provided direct support to customers by resolving software-related queries and usage issues.</w:t>
            </w:r>
          </w:p>
          <w:p w14:paraId="31C73CC3" w14:textId="77777777" w:rsidR="00C55A5C" w:rsidRPr="00FC6207" w:rsidRDefault="00C55A5C" w:rsidP="00C55A5C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C6207">
              <w:rPr>
                <w:rFonts w:ascii="Times New Roman" w:hAnsi="Times New Roman" w:cs="Times New Roman"/>
                <w:sz w:val="24"/>
                <w:szCs w:val="24"/>
              </w:rPr>
              <w:t>Performed data updates, corrections, and bulk data imports based on customer requirements.</w:t>
            </w:r>
          </w:p>
          <w:p w14:paraId="4372E2E0" w14:textId="77777777" w:rsidR="00C55A5C" w:rsidRPr="00FC6207" w:rsidRDefault="00C55A5C" w:rsidP="00C55A5C">
            <w:pPr>
              <w:pStyle w:val="ListParagraph"/>
              <w:numPr>
                <w:ilvl w:val="0"/>
                <w:numId w:val="10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C6207">
              <w:rPr>
                <w:rFonts w:ascii="Times New Roman" w:hAnsi="Times New Roman" w:cs="Times New Roman"/>
                <w:sz w:val="24"/>
                <w:szCs w:val="24"/>
              </w:rPr>
              <w:t>Coordinated with internal teams to report user issues, suggest improvements, and deliver timely fixes.</w:t>
            </w:r>
          </w:p>
          <w:p w14:paraId="297683A4" w14:textId="77777777" w:rsidR="00C90D52" w:rsidRDefault="00C90D52">
            <w:pPr>
              <w:pStyle w:val="Heading3"/>
              <w:contextualSpacing w:val="0"/>
            </w:pPr>
          </w:p>
          <w:p w14:paraId="42A5035E" w14:textId="77777777" w:rsidR="00C90D52" w:rsidRDefault="00423205">
            <w:pPr>
              <w:pStyle w:val="Heading3"/>
              <w:contextualSpacing w:val="0"/>
            </w:pPr>
            <w:r>
              <w:t>April 2023 – March 2024</w:t>
            </w:r>
          </w:p>
          <w:p w14:paraId="4F7F105A" w14:textId="77777777" w:rsidR="00C90D52" w:rsidRDefault="00423205">
            <w:pPr>
              <w:pStyle w:val="Heading2"/>
              <w:contextualSpacing w:val="0"/>
            </w:pPr>
            <w:r>
              <w:rPr>
                <w:rStyle w:val="text-bold"/>
              </w:rPr>
              <w:t>Software Associate</w:t>
            </w:r>
            <w:r>
              <w:t xml:space="preserve">, </w:t>
            </w:r>
            <w:r>
              <w:rPr>
                <w:rStyle w:val="SubtleReference1"/>
              </w:rPr>
              <w:t>Sai Ashirwad informatia</w:t>
            </w:r>
          </w:p>
          <w:p w14:paraId="58A3396A" w14:textId="77777777" w:rsidR="00C90D52" w:rsidRPr="00FC6207" w:rsidRDefault="0042320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A3A3A" w:themeColor="background2" w:themeShade="40"/>
                <w:sz w:val="24"/>
                <w:szCs w:val="24"/>
                <w:lang w:val="en-IN" w:eastAsia="en-IN"/>
              </w:rPr>
            </w:pPr>
            <w:r w:rsidRPr="00FC6207">
              <w:rPr>
                <w:rFonts w:ascii="Times New Roman" w:eastAsia="Times New Roman" w:hAnsi="Times New Roman" w:cs="Times New Roman"/>
                <w:color w:val="3A3A3A" w:themeColor="background2" w:themeShade="40"/>
                <w:sz w:val="24"/>
                <w:szCs w:val="24"/>
                <w:lang w:val="en-IN" w:eastAsia="en-IN"/>
              </w:rPr>
              <w:t>Developed Website and Api in Laravel work as a Full stack developer.</w:t>
            </w:r>
          </w:p>
          <w:p w14:paraId="08DE86DB" w14:textId="77777777" w:rsidR="00C90D52" w:rsidRPr="00FC6207" w:rsidRDefault="0042320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3A3A3A" w:themeColor="background2" w:themeShade="40"/>
                <w:sz w:val="24"/>
                <w:szCs w:val="24"/>
                <w:lang w:val="en-IN" w:eastAsia="en-IN"/>
              </w:rPr>
            </w:pPr>
            <w:r w:rsidRPr="00FC6207">
              <w:rPr>
                <w:rFonts w:ascii="Times New Roman" w:eastAsia="Times New Roman" w:hAnsi="Times New Roman" w:cs="Times New Roman"/>
                <w:color w:val="3A3A3A" w:themeColor="background2" w:themeShade="40"/>
                <w:sz w:val="24"/>
                <w:szCs w:val="24"/>
                <w:lang w:val="en-IN" w:eastAsia="en-IN"/>
              </w:rPr>
              <w:t>Work in Health care, Data management, E-greeting generator, Portfolio template generator and Quiz Software project.</w:t>
            </w:r>
          </w:p>
          <w:p w14:paraId="5BE82FE3" w14:textId="77777777" w:rsidR="00C90D52" w:rsidRDefault="0042320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Modified existing software to correct errors, adapt to newly implemented upgrade interfaces.</w:t>
            </w:r>
          </w:p>
          <w:p w14:paraId="7581F75F" w14:textId="77777777" w:rsidR="00C90D52" w:rsidRDefault="0042320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Designed scalable database structures to support application growth.</w:t>
            </w:r>
          </w:p>
          <w:p w14:paraId="15FBE489" w14:textId="77777777" w:rsidR="00C90D52" w:rsidRDefault="00423205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Optimized application performance through regular code reviews.</w:t>
            </w:r>
          </w:p>
          <w:p w14:paraId="7B7B1A55" w14:textId="77777777" w:rsidR="00C90D52" w:rsidRDefault="00423205" w:rsidP="00C55A5C">
            <w:pPr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Analyzed code and corrected errors to optimize output.</w:t>
            </w:r>
          </w:p>
          <w:p w14:paraId="3CAE226B" w14:textId="77777777" w:rsidR="00C55A5C" w:rsidRPr="00FC6207" w:rsidRDefault="00C55A5C" w:rsidP="00C55A5C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C620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Provided direct support to customers by resolving software-related queries and usage issues.</w:t>
            </w:r>
          </w:p>
          <w:p w14:paraId="7F6B404E" w14:textId="77777777" w:rsidR="00C55A5C" w:rsidRPr="00FC6207" w:rsidRDefault="00C55A5C" w:rsidP="00C55A5C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C620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Guided users on system features, workflows, and best practices to ensure smooth software adoption.</w:t>
            </w:r>
          </w:p>
          <w:p w14:paraId="508EDD95" w14:textId="77777777" w:rsidR="00C55A5C" w:rsidRPr="00FC6207" w:rsidRDefault="00C55A5C" w:rsidP="00C55A5C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C620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Performed data updates, corrections, and bulk data imports based on customer requirements.</w:t>
            </w:r>
          </w:p>
          <w:p w14:paraId="13D770AD" w14:textId="77777777" w:rsidR="00C55A5C" w:rsidRPr="00FC6207" w:rsidRDefault="00C55A5C" w:rsidP="00C55A5C">
            <w:pPr>
              <w:pStyle w:val="ListParagraph"/>
              <w:numPr>
                <w:ilvl w:val="0"/>
                <w:numId w:val="11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</w:pPr>
            <w:r w:rsidRPr="00FC6207">
              <w:rPr>
                <w:rFonts w:ascii="Times New Roman" w:eastAsia="Times New Roman" w:hAnsi="Times New Roman" w:cs="Times New Roman"/>
                <w:sz w:val="24"/>
                <w:szCs w:val="24"/>
                <w:lang w:val="en-IN" w:eastAsia="en-IN"/>
              </w:rPr>
              <w:t>Assisted users during onboarding and feature rollouts by explaining functionality and resolving concerns.</w:t>
            </w:r>
          </w:p>
          <w:p w14:paraId="4B0A64A1" w14:textId="77777777" w:rsidR="00C55A5C" w:rsidRPr="00C55A5C" w:rsidRDefault="00C55A5C" w:rsidP="00C55A5C">
            <w:pPr>
              <w:spacing w:before="100" w:beforeAutospacing="1" w:after="100" w:afterAutospacing="1"/>
              <w:ind w:left="72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</w:p>
        </w:tc>
      </w:tr>
      <w:tr w:rsidR="00C90D52" w14:paraId="3E054933" w14:textId="77777777">
        <w:tc>
          <w:tcPr>
            <w:tcW w:w="9290" w:type="dxa"/>
            <w:tcMar>
              <w:top w:w="216" w:type="dxa"/>
            </w:tcMar>
          </w:tcPr>
          <w:p w14:paraId="27B1FD6A" w14:textId="77777777" w:rsidR="00C90D52" w:rsidRDefault="00423205">
            <w:pPr>
              <w:pStyle w:val="Heading3"/>
              <w:contextualSpacing w:val="0"/>
            </w:pPr>
            <w:r>
              <w:lastRenderedPageBreak/>
              <w:t>jun 2022 – sep 2022</w:t>
            </w:r>
          </w:p>
          <w:p w14:paraId="72538C2B" w14:textId="77777777" w:rsidR="00C90D52" w:rsidRDefault="00423205">
            <w:pPr>
              <w:pStyle w:val="Heading2"/>
              <w:contextualSpacing w:val="0"/>
              <w:rPr>
                <w:b w:val="0"/>
                <w:smallCaps/>
                <w:color w:val="595959" w:themeColor="text1" w:themeTint="A6"/>
              </w:rPr>
            </w:pPr>
            <w:r>
              <w:t xml:space="preserve">Full-stack Developer Internship, </w:t>
            </w:r>
            <w:r>
              <w:rPr>
                <w:rStyle w:val="SubtleReference1"/>
              </w:rPr>
              <w:t>Anyaps</w:t>
            </w:r>
          </w:p>
          <w:p w14:paraId="0A354476" w14:textId="77777777" w:rsidR="00C90D52" w:rsidRDefault="00423205">
            <w:pPr>
              <w:numPr>
                <w:ilvl w:val="0"/>
                <w:numId w:val="12"/>
              </w:numPr>
              <w:spacing w:before="100" w:beforeAutospacing="1" w:after="100" w:afterAutospacing="1"/>
              <w:contextualSpacing w:val="0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Developed Website in Laravel Framework Backend and Frontend Both.</w:t>
            </w:r>
          </w:p>
          <w:p w14:paraId="389019A4" w14:textId="77777777" w:rsidR="00C90D52" w:rsidRDefault="00423205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Developed and maintained front-end web applications using HTML, CSS, JavaScript, JQuery.</w:t>
            </w:r>
          </w:p>
          <w:p w14:paraId="0B3479F4" w14:textId="77777777" w:rsidR="00C90D52" w:rsidRDefault="00423205">
            <w:pPr>
              <w:numPr>
                <w:ilvl w:val="0"/>
                <w:numId w:val="12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Collaborated with other developers in designing solutions for customer requirements.</w:t>
            </w:r>
          </w:p>
          <w:p w14:paraId="77374327" w14:textId="77777777" w:rsidR="00C90D52" w:rsidRDefault="00C90D52">
            <w:pPr>
              <w:spacing w:before="100" w:beforeAutospacing="1" w:after="100" w:afterAutospacing="1"/>
              <w:ind w:left="720"/>
            </w:pPr>
          </w:p>
          <w:p w14:paraId="1E18343E" w14:textId="77777777" w:rsidR="00C90D52" w:rsidRDefault="00423205">
            <w:pPr>
              <w:pStyle w:val="Heading3"/>
              <w:contextualSpacing w:val="0"/>
            </w:pPr>
            <w:r>
              <w:t>jan 2022 – may 2022</w:t>
            </w:r>
          </w:p>
          <w:p w14:paraId="2198F8C8" w14:textId="77777777" w:rsidR="00C90D52" w:rsidRDefault="00423205">
            <w:pPr>
              <w:pStyle w:val="Heading2"/>
              <w:contextualSpacing w:val="0"/>
              <w:rPr>
                <w:b w:val="0"/>
                <w:smallCaps/>
                <w:color w:val="595959" w:themeColor="text1" w:themeTint="A6"/>
              </w:rPr>
            </w:pPr>
            <w:r>
              <w:t xml:space="preserve">web designer Internship, </w:t>
            </w:r>
            <w:r>
              <w:rPr>
                <w:rStyle w:val="SubtleReference1"/>
              </w:rPr>
              <w:t>Itarsia India Limited</w:t>
            </w:r>
          </w:p>
          <w:p w14:paraId="048CC45C" w14:textId="77777777" w:rsidR="00C90D52" w:rsidRDefault="00423205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lastRenderedPageBreak/>
              <w:t>Developed easy-to-use interfaces that complied with project and client specifications.</w:t>
            </w:r>
          </w:p>
          <w:p w14:paraId="2755BDA3" w14:textId="77777777" w:rsidR="00C90D52" w:rsidRDefault="00423205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Built website using HTML CSS Javascript Jquery and PHP.</w:t>
            </w:r>
          </w:p>
          <w:p w14:paraId="1F58E33E" w14:textId="77777777" w:rsidR="00C90D52" w:rsidRDefault="00423205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Assisted in developing and maintaining user-friendly websites.</w:t>
            </w:r>
          </w:p>
          <w:p w14:paraId="301290E0" w14:textId="77777777" w:rsidR="00C90D52" w:rsidRDefault="00423205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Optimized website performance by implementing caching techniques.</w:t>
            </w:r>
          </w:p>
          <w:p w14:paraId="534CA290" w14:textId="77777777" w:rsidR="00C90D52" w:rsidRDefault="00423205">
            <w:pPr>
              <w:numPr>
                <w:ilvl w:val="0"/>
                <w:numId w:val="13"/>
              </w:numPr>
              <w:spacing w:before="100" w:beforeAutospacing="1" w:after="100" w:afterAutospacing="1"/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</w:pPr>
            <w:r>
              <w:rPr>
                <w:rFonts w:ascii="Times New Roman" w:eastAsia="Times New Roman" w:hAnsi="Times New Roman" w:cs="Times New Roman"/>
                <w:color w:val="000000"/>
                <w:sz w:val="24"/>
                <w:szCs w:val="24"/>
                <w:lang w:val="en-IN" w:eastAsia="en-IN"/>
                <w14:textFill>
                  <w14:solidFill>
                    <w14:srgbClr w14:val="000000">
                      <w14:lumMod w14:val="65000"/>
                      <w14:lumOff w14:val="35000"/>
                    </w14:srgbClr>
                  </w14:solidFill>
                </w14:textFill>
              </w:rPr>
              <w:t>Performed cross-browser compatibility testing on all webpages before launch.</w:t>
            </w:r>
          </w:p>
        </w:tc>
      </w:tr>
    </w:tbl>
    <w:sdt>
      <w:sdtPr>
        <w:alias w:val="Education:"/>
        <w:tag w:val="Education:"/>
        <w:id w:val="-1908763273"/>
        <w:placeholder>
          <w:docPart w:val="B3EE206DB52D4D7598720A254092FAB7"/>
        </w:placeholder>
        <w:temporary/>
        <w:showingPlcHdr/>
        <w15:appearance w15:val="hidden"/>
      </w:sdtPr>
      <w:sdtContent>
        <w:p w14:paraId="6BD61007" w14:textId="77777777" w:rsidR="00C90D52" w:rsidRDefault="00423205">
          <w:pPr>
            <w:pStyle w:val="Heading1"/>
          </w:pPr>
          <w:r>
            <w:t>Education</w:t>
          </w:r>
        </w:p>
      </w:sdtContent>
    </w:sdt>
    <w:tbl>
      <w:tblPr>
        <w:tblStyle w:val="TableGrid"/>
        <w:tblW w:w="4975" w:type="pct"/>
        <w:tblInd w:w="72" w:type="dxa"/>
        <w:tblBorders>
          <w:top w:val="none" w:sz="0" w:space="0" w:color="auto"/>
          <w:left w:val="dotted" w:sz="18" w:space="0" w:color="BFBFBF" w:themeColor="background1" w:themeShade="BF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Education layout table"/>
      </w:tblPr>
      <w:tblGrid>
        <w:gridCol w:w="9290"/>
      </w:tblGrid>
      <w:tr w:rsidR="00C90D52" w14:paraId="7E9C77B0" w14:textId="77777777">
        <w:tc>
          <w:tcPr>
            <w:tcW w:w="9355" w:type="dxa"/>
          </w:tcPr>
          <w:p w14:paraId="0E31C8F8" w14:textId="77777777" w:rsidR="00C90D52" w:rsidRDefault="00423205">
            <w:pPr>
              <w:pStyle w:val="Heading3"/>
              <w:contextualSpacing w:val="0"/>
            </w:pPr>
            <w:r>
              <w:t>April 2021</w:t>
            </w:r>
          </w:p>
          <w:p w14:paraId="26F77F47" w14:textId="77777777" w:rsidR="00C90D52" w:rsidRDefault="00423205">
            <w:pPr>
              <w:pStyle w:val="Heading2"/>
              <w:contextualSpacing w:val="0"/>
            </w:pPr>
            <w:r>
              <w:t xml:space="preserve">bsc Computer science, </w:t>
            </w:r>
            <w:r>
              <w:rPr>
                <w:rStyle w:val="SubtleReference1"/>
              </w:rPr>
              <w:t>shankar narayan college</w:t>
            </w:r>
          </w:p>
          <w:p w14:paraId="7FDA8E92" w14:textId="77777777" w:rsidR="00C90D52" w:rsidRDefault="00C90D52">
            <w:pPr>
              <w:contextualSpacing w:val="0"/>
            </w:pPr>
          </w:p>
        </w:tc>
      </w:tr>
      <w:tr w:rsidR="00C90D52" w14:paraId="05A24DD9" w14:textId="77777777">
        <w:tc>
          <w:tcPr>
            <w:tcW w:w="9355" w:type="dxa"/>
            <w:tcMar>
              <w:top w:w="216" w:type="dxa"/>
            </w:tcMar>
          </w:tcPr>
          <w:p w14:paraId="53A8967E" w14:textId="77777777" w:rsidR="00C90D52" w:rsidRDefault="00C90D52"/>
        </w:tc>
      </w:tr>
    </w:tbl>
    <w:p w14:paraId="3E912ACA" w14:textId="77777777" w:rsidR="00A70EAF" w:rsidRDefault="00A70EAF">
      <w:pPr>
        <w:pStyle w:val="Heading1"/>
      </w:pPr>
      <w:r>
        <w:t>Skills</w:t>
      </w:r>
    </w:p>
    <w:p w14:paraId="6223609F" w14:textId="77777777" w:rsidR="00A70EAF" w:rsidRDefault="00FC6207" w:rsidP="00FC6207">
      <w:pPr>
        <w:pStyle w:val="Heading1"/>
        <w:tabs>
          <w:tab w:val="left" w:pos="2900"/>
        </w:tabs>
      </w:pPr>
      <w:r>
        <w:tab/>
      </w:r>
    </w:p>
    <w:p w14:paraId="023E9A6B" w14:textId="77777777" w:rsidR="00A70EAF" w:rsidRPr="00FC6207" w:rsidRDefault="00A70EAF" w:rsidP="00A70EAF">
      <w:pPr>
        <w:pStyle w:val="Heading3"/>
        <w:rPr>
          <w:rFonts w:eastAsia="Times New Roman" w:cstheme="minorHAnsi"/>
          <w:b w:val="0"/>
          <w:color w:val="1D824C" w:themeColor="accent1"/>
          <w:sz w:val="24"/>
          <w:lang w:val="en-IN" w:eastAsia="en-IN"/>
        </w:rPr>
      </w:pPr>
      <w:r w:rsidRPr="00FC6207">
        <w:rPr>
          <w:rStyle w:val="Strong"/>
          <w:rFonts w:cstheme="minorHAnsi"/>
          <w:b/>
          <w:bCs w:val="0"/>
          <w:color w:val="1D824C" w:themeColor="accent1"/>
          <w:sz w:val="24"/>
        </w:rPr>
        <w:t>Backend &amp; Frameworks</w:t>
      </w:r>
    </w:p>
    <w:p w14:paraId="36B6A881" w14:textId="77777777" w:rsidR="00A70EAF" w:rsidRDefault="00A70EAF" w:rsidP="00A70EAF">
      <w:pPr>
        <w:pStyle w:val="NormalWeb"/>
        <w:numPr>
          <w:ilvl w:val="0"/>
          <w:numId w:val="16"/>
        </w:numPr>
        <w:spacing w:before="100" w:beforeAutospacing="1" w:after="100" w:afterAutospacing="1"/>
      </w:pPr>
      <w:r>
        <w:t>Laravel (MVC, Eloquent ORM, Blade, Livewire)</w:t>
      </w:r>
    </w:p>
    <w:p w14:paraId="186B2819" w14:textId="77777777" w:rsidR="00A70EAF" w:rsidRDefault="00A70EAF" w:rsidP="00A70EAF">
      <w:pPr>
        <w:pStyle w:val="NormalWeb"/>
        <w:numPr>
          <w:ilvl w:val="0"/>
          <w:numId w:val="16"/>
        </w:numPr>
        <w:spacing w:before="100" w:beforeAutospacing="1" w:after="100" w:afterAutospacing="1"/>
      </w:pPr>
      <w:r>
        <w:t>PHP (Core &amp; OOP)</w:t>
      </w:r>
    </w:p>
    <w:p w14:paraId="61EDF948" w14:textId="77777777" w:rsidR="00A70EAF" w:rsidRDefault="00A70EAF" w:rsidP="00A70EAF">
      <w:pPr>
        <w:pStyle w:val="NormalWeb"/>
        <w:numPr>
          <w:ilvl w:val="0"/>
          <w:numId w:val="16"/>
        </w:numPr>
        <w:spacing w:before="100" w:beforeAutospacing="1" w:after="100" w:afterAutospacing="1"/>
      </w:pPr>
      <w:r>
        <w:t>REST API Design &amp; Development</w:t>
      </w:r>
    </w:p>
    <w:p w14:paraId="018133D3" w14:textId="77777777" w:rsidR="00A70EAF" w:rsidRDefault="00A70EAF" w:rsidP="00A70EAF">
      <w:pPr>
        <w:pStyle w:val="NormalWeb"/>
        <w:numPr>
          <w:ilvl w:val="0"/>
          <w:numId w:val="16"/>
        </w:numPr>
        <w:spacing w:before="100" w:beforeAutospacing="1" w:after="100" w:afterAutospacing="1"/>
      </w:pPr>
      <w:r>
        <w:t>Third-Party API Integration</w:t>
      </w:r>
      <w:r w:rsidR="001D31B7">
        <w:tab/>
      </w:r>
    </w:p>
    <w:p w14:paraId="54ADD202" w14:textId="77777777" w:rsidR="001D31B7" w:rsidRDefault="001D31B7" w:rsidP="00A70EAF">
      <w:pPr>
        <w:pStyle w:val="NormalWeb"/>
        <w:numPr>
          <w:ilvl w:val="0"/>
          <w:numId w:val="16"/>
        </w:numPr>
        <w:spacing w:before="100" w:beforeAutospacing="1" w:after="100" w:afterAutospacing="1"/>
      </w:pPr>
      <w:r>
        <w:t>PHP Unit</w:t>
      </w:r>
      <w:r w:rsidR="0042208A">
        <w:t xml:space="preserve"> (Unit &amp; Feature test)</w:t>
      </w:r>
    </w:p>
    <w:p w14:paraId="459D42A2" w14:textId="78C9DD9D" w:rsidR="008F6717" w:rsidRDefault="008F6717" w:rsidP="00A70EAF">
      <w:pPr>
        <w:pStyle w:val="NormalWeb"/>
        <w:numPr>
          <w:ilvl w:val="0"/>
          <w:numId w:val="16"/>
        </w:numPr>
        <w:spacing w:before="100" w:beforeAutospacing="1" w:after="100" w:afterAutospacing="1"/>
      </w:pPr>
      <w:r>
        <w:t>Node js(Basic)</w:t>
      </w:r>
    </w:p>
    <w:p w14:paraId="24ADAA40" w14:textId="61728045" w:rsidR="008F6717" w:rsidRDefault="008F6717" w:rsidP="00A70EAF">
      <w:pPr>
        <w:pStyle w:val="NormalWeb"/>
        <w:numPr>
          <w:ilvl w:val="0"/>
          <w:numId w:val="16"/>
        </w:numPr>
        <w:spacing w:before="100" w:beforeAutospacing="1" w:after="100" w:afterAutospacing="1"/>
      </w:pPr>
      <w:r>
        <w:t>Socket.IO</w:t>
      </w:r>
    </w:p>
    <w:p w14:paraId="2B5E84F3" w14:textId="77777777" w:rsidR="00A70EAF" w:rsidRPr="00FC6207" w:rsidRDefault="00A70EAF" w:rsidP="00A70EAF">
      <w:pPr>
        <w:pStyle w:val="Heading3"/>
        <w:rPr>
          <w:color w:val="1D824C" w:themeColor="accent1"/>
          <w:sz w:val="24"/>
        </w:rPr>
      </w:pPr>
      <w:r w:rsidRPr="00FC6207">
        <w:rPr>
          <w:rStyle w:val="Strong"/>
          <w:b/>
          <w:bCs w:val="0"/>
          <w:color w:val="1D824C" w:themeColor="accent1"/>
          <w:sz w:val="24"/>
        </w:rPr>
        <w:t>Frontend</w:t>
      </w:r>
    </w:p>
    <w:p w14:paraId="641F24A2" w14:textId="77777777" w:rsidR="00A70EAF" w:rsidRDefault="00A70EAF" w:rsidP="00A70EAF">
      <w:pPr>
        <w:pStyle w:val="NormalWeb"/>
        <w:numPr>
          <w:ilvl w:val="0"/>
          <w:numId w:val="17"/>
        </w:numPr>
        <w:spacing w:before="100" w:beforeAutospacing="1" w:after="100" w:afterAutospacing="1"/>
      </w:pPr>
      <w:r>
        <w:t>HTML5, CSS3, JavaScript, jQuery</w:t>
      </w:r>
    </w:p>
    <w:p w14:paraId="19CD4A33" w14:textId="77777777" w:rsidR="00A70EAF" w:rsidRDefault="00A70EAF" w:rsidP="00A70EAF">
      <w:pPr>
        <w:pStyle w:val="NormalWeb"/>
        <w:numPr>
          <w:ilvl w:val="0"/>
          <w:numId w:val="17"/>
        </w:numPr>
        <w:spacing w:before="100" w:beforeAutospacing="1" w:after="100" w:afterAutospacing="1"/>
      </w:pPr>
      <w:r>
        <w:t>Tailwind CSS, Bootstrap</w:t>
      </w:r>
    </w:p>
    <w:p w14:paraId="73A436DA" w14:textId="77777777" w:rsidR="00A70EAF" w:rsidRDefault="00A70EAF" w:rsidP="00A70EAF">
      <w:pPr>
        <w:pStyle w:val="NormalWeb"/>
        <w:numPr>
          <w:ilvl w:val="0"/>
          <w:numId w:val="17"/>
        </w:numPr>
        <w:spacing w:before="100" w:beforeAutospacing="1" w:after="100" w:afterAutospacing="1"/>
      </w:pPr>
      <w:r>
        <w:t>Responsive Web Development</w:t>
      </w:r>
    </w:p>
    <w:p w14:paraId="73CE5027" w14:textId="63C9DF5F" w:rsidR="008F6717" w:rsidRDefault="008F6717" w:rsidP="00A70EAF">
      <w:pPr>
        <w:pStyle w:val="NormalWeb"/>
        <w:numPr>
          <w:ilvl w:val="0"/>
          <w:numId w:val="17"/>
        </w:numPr>
        <w:spacing w:before="100" w:beforeAutospacing="1" w:after="100" w:afterAutospacing="1"/>
      </w:pPr>
      <w:r>
        <w:t>React Js</w:t>
      </w:r>
    </w:p>
    <w:p w14:paraId="7DD94F77" w14:textId="77777777" w:rsidR="00A70EAF" w:rsidRPr="00FC6207" w:rsidRDefault="00A70EAF" w:rsidP="00A70EAF">
      <w:pPr>
        <w:pStyle w:val="Heading3"/>
        <w:rPr>
          <w:color w:val="1D824C" w:themeColor="accent1"/>
          <w:sz w:val="24"/>
        </w:rPr>
      </w:pPr>
      <w:r w:rsidRPr="00FC6207">
        <w:rPr>
          <w:rStyle w:val="Strong"/>
          <w:b/>
          <w:bCs w:val="0"/>
          <w:color w:val="1D824C" w:themeColor="accent1"/>
          <w:sz w:val="24"/>
        </w:rPr>
        <w:t>Database</w:t>
      </w:r>
    </w:p>
    <w:p w14:paraId="14CA7541" w14:textId="77777777" w:rsidR="00A70EAF" w:rsidRDefault="00A70EAF" w:rsidP="00A70EAF">
      <w:pPr>
        <w:pStyle w:val="NormalWeb"/>
        <w:numPr>
          <w:ilvl w:val="0"/>
          <w:numId w:val="18"/>
        </w:numPr>
        <w:spacing w:before="100" w:beforeAutospacing="1" w:after="100" w:afterAutospacing="1"/>
      </w:pPr>
      <w:r>
        <w:t>MySQL, PostgreSQL</w:t>
      </w:r>
    </w:p>
    <w:p w14:paraId="3600FD2E" w14:textId="77777777" w:rsidR="00A70EAF" w:rsidRDefault="00A70EAF" w:rsidP="00A70EAF">
      <w:pPr>
        <w:pStyle w:val="NormalWeb"/>
        <w:numPr>
          <w:ilvl w:val="0"/>
          <w:numId w:val="18"/>
        </w:numPr>
        <w:spacing w:before="100" w:beforeAutospacing="1" w:after="100" w:afterAutospacing="1"/>
      </w:pPr>
      <w:r>
        <w:t>Database Design, Optimization &amp; Migrations</w:t>
      </w:r>
    </w:p>
    <w:p w14:paraId="5EFD9AE3" w14:textId="77777777" w:rsidR="00A70EAF" w:rsidRPr="00FC6207" w:rsidRDefault="00A70EAF" w:rsidP="00A70EAF">
      <w:pPr>
        <w:pStyle w:val="Heading3"/>
        <w:rPr>
          <w:color w:val="1D824C" w:themeColor="accent1"/>
        </w:rPr>
      </w:pPr>
      <w:r w:rsidRPr="00FC6207">
        <w:rPr>
          <w:rStyle w:val="Strong"/>
          <w:b/>
          <w:bCs w:val="0"/>
          <w:color w:val="1D824C" w:themeColor="accent1"/>
        </w:rPr>
        <w:t>DevOps &amp; Tools</w:t>
      </w:r>
    </w:p>
    <w:p w14:paraId="422BD3C0" w14:textId="77777777" w:rsidR="00A70EAF" w:rsidRDefault="00A70EAF" w:rsidP="00A70EAF">
      <w:pPr>
        <w:pStyle w:val="NormalWeb"/>
        <w:numPr>
          <w:ilvl w:val="0"/>
          <w:numId w:val="19"/>
        </w:numPr>
        <w:spacing w:before="100" w:beforeAutospacing="1" w:after="100" w:afterAutospacing="1"/>
      </w:pPr>
      <w:r>
        <w:t>Git</w:t>
      </w:r>
    </w:p>
    <w:p w14:paraId="26674C10" w14:textId="77777777" w:rsidR="00A70EAF" w:rsidRDefault="00A70EAF" w:rsidP="00A70EAF">
      <w:pPr>
        <w:pStyle w:val="NormalWeb"/>
        <w:numPr>
          <w:ilvl w:val="0"/>
          <w:numId w:val="19"/>
        </w:numPr>
        <w:spacing w:before="100" w:beforeAutospacing="1" w:after="100" w:afterAutospacing="1"/>
      </w:pPr>
      <w:r>
        <w:t>Ubuntu / Linux Server Management</w:t>
      </w:r>
    </w:p>
    <w:p w14:paraId="63DDB716" w14:textId="77777777" w:rsidR="00A70EAF" w:rsidRDefault="00A70EAF" w:rsidP="00A70EAF">
      <w:pPr>
        <w:pStyle w:val="NormalWeb"/>
        <w:numPr>
          <w:ilvl w:val="0"/>
          <w:numId w:val="19"/>
        </w:numPr>
        <w:spacing w:before="100" w:beforeAutospacing="1" w:after="100" w:afterAutospacing="1"/>
      </w:pPr>
      <w:r>
        <w:t>Cron Jobs &amp; Laravel Scheduler</w:t>
      </w:r>
    </w:p>
    <w:p w14:paraId="4BC5A673" w14:textId="77777777" w:rsidR="00A70EAF" w:rsidRDefault="00A70EAF" w:rsidP="00A70EAF">
      <w:pPr>
        <w:pStyle w:val="NormalWeb"/>
        <w:numPr>
          <w:ilvl w:val="0"/>
          <w:numId w:val="19"/>
        </w:numPr>
        <w:spacing w:before="100" w:beforeAutospacing="1" w:after="100" w:afterAutospacing="1"/>
      </w:pPr>
      <w:r>
        <w:t>Firebase Cloud Messaging (Push Notifications)</w:t>
      </w:r>
    </w:p>
    <w:p w14:paraId="41D06FE5" w14:textId="22CBADED" w:rsidR="008F6717" w:rsidRDefault="008F6717" w:rsidP="00A70EAF">
      <w:pPr>
        <w:pStyle w:val="NormalWeb"/>
        <w:numPr>
          <w:ilvl w:val="0"/>
          <w:numId w:val="19"/>
        </w:numPr>
        <w:spacing w:before="100" w:beforeAutospacing="1" w:after="100" w:afterAutospacing="1"/>
      </w:pPr>
      <w:r>
        <w:t>AWS (EC2 Deployment)</w:t>
      </w:r>
    </w:p>
    <w:p w14:paraId="04D96386" w14:textId="17B50FE3" w:rsidR="008F6717" w:rsidRDefault="008F6717" w:rsidP="00A70EAF">
      <w:pPr>
        <w:pStyle w:val="NormalWeb"/>
        <w:numPr>
          <w:ilvl w:val="0"/>
          <w:numId w:val="19"/>
        </w:numPr>
        <w:spacing w:before="100" w:beforeAutospacing="1" w:after="100" w:afterAutospacing="1"/>
      </w:pPr>
      <w:r>
        <w:lastRenderedPageBreak/>
        <w:t>SSL Configuration</w:t>
      </w:r>
    </w:p>
    <w:p w14:paraId="6E283639" w14:textId="25418E63" w:rsidR="008F6717" w:rsidRDefault="008F6717" w:rsidP="008F6717">
      <w:pPr>
        <w:pStyle w:val="NormalWeb"/>
        <w:numPr>
          <w:ilvl w:val="0"/>
          <w:numId w:val="19"/>
        </w:numPr>
        <w:spacing w:before="100" w:beforeAutospacing="1" w:after="100" w:afterAutospacing="1"/>
      </w:pPr>
      <w:r>
        <w:t>Nginx Configuration</w:t>
      </w:r>
    </w:p>
    <w:p w14:paraId="25A2E29E" w14:textId="54FAFD2A" w:rsidR="008F6717" w:rsidRDefault="008F6717" w:rsidP="008F6717">
      <w:pPr>
        <w:pStyle w:val="NormalWeb"/>
        <w:numPr>
          <w:ilvl w:val="0"/>
          <w:numId w:val="19"/>
        </w:numPr>
        <w:spacing w:before="100" w:beforeAutospacing="1" w:after="100" w:afterAutospacing="1"/>
      </w:pPr>
      <w:r>
        <w:t>Postman</w:t>
      </w:r>
    </w:p>
    <w:p w14:paraId="091A3D2B" w14:textId="740A7C2D" w:rsidR="008F6717" w:rsidRDefault="008F6717" w:rsidP="008F6717">
      <w:pPr>
        <w:pStyle w:val="NormalWeb"/>
        <w:numPr>
          <w:ilvl w:val="0"/>
          <w:numId w:val="19"/>
        </w:numPr>
        <w:spacing w:before="100" w:beforeAutospacing="1" w:after="100" w:afterAutospacing="1"/>
      </w:pPr>
      <w:r>
        <w:t>Tableplus</w:t>
      </w:r>
    </w:p>
    <w:p w14:paraId="788F7359" w14:textId="77777777" w:rsidR="00A70EAF" w:rsidRPr="00FC6207" w:rsidRDefault="00A70EAF" w:rsidP="00A70EAF">
      <w:pPr>
        <w:pStyle w:val="Heading3"/>
        <w:rPr>
          <w:color w:val="1D824C" w:themeColor="accent1"/>
          <w:sz w:val="24"/>
        </w:rPr>
      </w:pPr>
      <w:r w:rsidRPr="00FC6207">
        <w:rPr>
          <w:rStyle w:val="Strong"/>
          <w:b/>
          <w:bCs w:val="0"/>
          <w:color w:val="1D824C" w:themeColor="accent1"/>
          <w:sz w:val="24"/>
        </w:rPr>
        <w:t>Additional Skills</w:t>
      </w:r>
    </w:p>
    <w:p w14:paraId="32491AEA" w14:textId="3270CC9E" w:rsidR="00A70EAF" w:rsidRDefault="00A70EAF" w:rsidP="00A70EAF">
      <w:pPr>
        <w:pStyle w:val="NormalWeb"/>
        <w:numPr>
          <w:ilvl w:val="0"/>
          <w:numId w:val="20"/>
        </w:numPr>
        <w:spacing w:before="100" w:beforeAutospacing="1" w:after="100" w:afterAutospacing="1"/>
      </w:pPr>
      <w:r>
        <w:t>Customer Support &amp;</w:t>
      </w:r>
      <w:r w:rsidR="008F6717">
        <w:t xml:space="preserve"> </w:t>
      </w:r>
      <w:r>
        <w:t>User Assistance</w:t>
      </w:r>
    </w:p>
    <w:p w14:paraId="399A46F8" w14:textId="77777777" w:rsidR="00A70EAF" w:rsidRDefault="00A70EAF" w:rsidP="00A70EAF">
      <w:pPr>
        <w:pStyle w:val="NormalWeb"/>
        <w:numPr>
          <w:ilvl w:val="0"/>
          <w:numId w:val="20"/>
        </w:numPr>
        <w:spacing w:before="100" w:beforeAutospacing="1" w:after="100" w:afterAutospacing="1"/>
      </w:pPr>
      <w:r>
        <w:t>Software Issue Analysis &amp; Resolution</w:t>
      </w:r>
    </w:p>
    <w:p w14:paraId="6EA16844" w14:textId="77777777" w:rsidR="00A70EAF" w:rsidRDefault="00A70EAF" w:rsidP="00A70EAF">
      <w:pPr>
        <w:pStyle w:val="NormalWeb"/>
        <w:numPr>
          <w:ilvl w:val="0"/>
          <w:numId w:val="20"/>
        </w:numPr>
        <w:spacing w:before="100" w:beforeAutospacing="1" w:after="100" w:afterAutospacing="1"/>
      </w:pPr>
      <w:r>
        <w:t>Product Improvement &amp; Feature Enhancement</w:t>
      </w:r>
    </w:p>
    <w:p w14:paraId="4129E02E" w14:textId="77777777" w:rsidR="00A70EAF" w:rsidRDefault="00A70EAF" w:rsidP="00A70EAF">
      <w:pPr>
        <w:pStyle w:val="NormalWeb"/>
        <w:numPr>
          <w:ilvl w:val="0"/>
          <w:numId w:val="20"/>
        </w:numPr>
        <w:spacing w:before="100" w:beforeAutospacing="1" w:after="100" w:afterAutospacing="1"/>
      </w:pPr>
      <w:r>
        <w:t>Team Collaboration &amp; Project Coordination</w:t>
      </w:r>
    </w:p>
    <w:p w14:paraId="23087693" w14:textId="4D112C32" w:rsidR="008F6717" w:rsidRDefault="008F6717" w:rsidP="003532EC">
      <w:pPr>
        <w:pStyle w:val="Heading1"/>
      </w:pPr>
      <w:r w:rsidRPr="008F6717">
        <w:t>DOMAIN EXPERIENC</w:t>
      </w:r>
      <w:r>
        <w:t>e</w:t>
      </w:r>
    </w:p>
    <w:p w14:paraId="5ECFB5D7" w14:textId="19452098" w:rsidR="003532EC" w:rsidRDefault="003532EC" w:rsidP="003532EC">
      <w:pPr>
        <w:pStyle w:val="NormalWeb"/>
        <w:spacing w:before="100" w:beforeAutospacing="1" w:after="100" w:afterAutospacing="1"/>
      </w:pPr>
      <w:r>
        <w:t xml:space="preserve">      </w:t>
      </w:r>
      <w:r w:rsidRPr="003532EC">
        <w:t>• Gaming Applications</w:t>
      </w:r>
      <w:r w:rsidRPr="003532EC">
        <w:br/>
      </w:r>
      <w:r>
        <w:t xml:space="preserve">      </w:t>
      </w:r>
      <w:r w:rsidRPr="003532EC">
        <w:t>• Healthcare &amp; Pharmaceutical Software</w:t>
      </w:r>
      <w:r>
        <w:br/>
        <w:t xml:space="preserve">      </w:t>
      </w:r>
      <w:r w:rsidRPr="003532EC">
        <w:t>• CRM &amp; Sales Management Solutions</w:t>
      </w:r>
    </w:p>
    <w:p w14:paraId="54D8B858" w14:textId="77777777" w:rsidR="003532EC" w:rsidRDefault="003532EC" w:rsidP="003532EC">
      <w:pPr>
        <w:pStyle w:val="NormalWeb"/>
        <w:spacing w:before="100" w:beforeAutospacing="1" w:after="100" w:afterAutospacing="1"/>
      </w:pPr>
    </w:p>
    <w:p w14:paraId="12E2A2FC" w14:textId="77777777" w:rsidR="00C90D52" w:rsidRDefault="00C90D52">
      <w:pPr>
        <w:pStyle w:val="Heading1"/>
      </w:pPr>
    </w:p>
    <w:p w14:paraId="1B935F1D" w14:textId="77777777" w:rsidR="00C90D52" w:rsidRDefault="00423205">
      <w:pPr>
        <w:pStyle w:val="Heading1"/>
      </w:pPr>
      <w:r>
        <w:t>personal info</w:t>
      </w:r>
    </w:p>
    <w:p w14:paraId="7FB48C89" w14:textId="77777777" w:rsidR="00C90D52" w:rsidRDefault="00423205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Times New Roman" w:eastAsia="Times New Roman" w:hAnsi="Symbol" w:cs="Times New Roman"/>
          <w:color w:val="000000"/>
          <w:sz w:val="24"/>
          <w:szCs w:val="24"/>
          <w:lang w:val="en-IN" w:eastAsia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Gender: Female</w:t>
      </w:r>
    </w:p>
    <w:p w14:paraId="4C805C07" w14:textId="77777777" w:rsidR="00C90D52" w:rsidRDefault="00423205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Times New Roman" w:eastAsia="Times New Roman" w:hAnsi="Symbol" w:cs="Times New Roman"/>
          <w:color w:val="000000"/>
          <w:sz w:val="24"/>
          <w:szCs w:val="24"/>
          <w:lang w:val="en-IN" w:eastAsia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Nationality: Indian</w:t>
      </w:r>
    </w:p>
    <w:p w14:paraId="735766E9" w14:textId="77777777" w:rsidR="00C90D52" w:rsidRDefault="00423205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</w:pPr>
      <w:r>
        <w:rPr>
          <w:rFonts w:ascii="Times New Roman" w:eastAsia="Times New Roman" w:hAnsi="Symbol" w:cs="Times New Roman"/>
          <w:color w:val="000000"/>
          <w:sz w:val="24"/>
          <w:szCs w:val="24"/>
          <w:lang w:val="en-IN" w:eastAsia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></w:t>
      </w:r>
      <w:r>
        <w:rPr>
          <w:rFonts w:ascii="Times New Roman" w:eastAsia="Times New Roman" w:hAnsi="Times New Roman" w:cs="Times New Roman"/>
          <w:color w:val="000000"/>
          <w:sz w:val="24"/>
          <w:szCs w:val="24"/>
          <w:lang w:val="en-IN" w:eastAsia="en-IN"/>
          <w14:textFill>
            <w14:solidFill>
              <w14:srgbClr w14:val="000000">
                <w14:lumMod w14:val="65000"/>
                <w14:lumOff w14:val="35000"/>
              </w14:srgbClr>
            </w14:solidFill>
          </w14:textFill>
        </w:rPr>
        <w:t xml:space="preserve"> Marital Status: Unmarried</w:t>
      </w:r>
    </w:p>
    <w:p w14:paraId="7B13E7D6" w14:textId="77777777" w:rsidR="00C90D52" w:rsidRDefault="00C90D52"/>
    <w:sectPr w:rsidR="00C90D52">
      <w:footerReference w:type="default" r:id="rId8"/>
      <w:headerReference w:type="first" r:id="rId9"/>
      <w:pgSz w:w="12240" w:h="15840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6B20C1" w14:textId="77777777" w:rsidR="00381C1A" w:rsidRDefault="00381C1A">
      <w:r>
        <w:separator/>
      </w:r>
    </w:p>
  </w:endnote>
  <w:endnote w:type="continuationSeparator" w:id="0">
    <w:p w14:paraId="399A1337" w14:textId="77777777" w:rsidR="00381C1A" w:rsidRDefault="00381C1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813606279"/>
      <w:docPartObj>
        <w:docPartGallery w:val="AutoText"/>
      </w:docPartObj>
    </w:sdtPr>
    <w:sdtContent>
      <w:p w14:paraId="06296C88" w14:textId="77777777" w:rsidR="00C90D52" w:rsidRDefault="00423205">
        <w:pPr>
          <w:pStyle w:val="Footer"/>
        </w:pP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2208A">
          <w:rPr>
            <w:noProof/>
          </w:rPr>
          <w:t>3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2B181D0" w14:textId="77777777" w:rsidR="00381C1A" w:rsidRDefault="00381C1A">
      <w:r>
        <w:separator/>
      </w:r>
    </w:p>
  </w:footnote>
  <w:footnote w:type="continuationSeparator" w:id="0">
    <w:p w14:paraId="3E2DDBAA" w14:textId="77777777" w:rsidR="00381C1A" w:rsidRDefault="00381C1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10D6182" w14:textId="77777777" w:rsidR="00C90D52" w:rsidRDefault="00423205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69AB218C" wp14:editId="6532F656">
              <wp:simplePos x="0" y="0"/>
              <wp:positionH relativeFrom="page">
                <wp:align>center</wp:align>
              </wp:positionH>
              <mc:AlternateContent>
                <mc:Choice Requires="wp14">
                  <wp:positionV relativeFrom="page">
                    <wp14:pctPosVOffset>17300</wp14:pctPosVOffset>
                  </wp:positionV>
                </mc:Choice>
                <mc:Fallback>
                  <wp:positionV relativeFrom="page">
                    <wp:posOffset>1739900</wp:posOffset>
                  </wp:positionV>
                </mc:Fallback>
              </mc:AlternateContent>
              <wp:extent cx="7772400" cy="0"/>
              <wp:effectExtent l="0" t="0" r="19050" b="19050"/>
              <wp:wrapNone/>
              <wp:docPr id="5" name="Straight Connector 5" descr="Header dividing 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  <wp14:sizeRelV relativeFrom="page">
                <wp14:pctHeight>0</wp14:pctHeight>
              </wp14:sizeRelV>
            </wp:anchor>
          </w:drawing>
        </mc:Choice>
        <mc:Fallback xmlns:wpsCustomData="http://www.wps.cn/officeDocument/2013/wpsCustomData">
          <w:pict>
            <v:line id="_x0000_s1026" o:spid="_x0000_s1026" o:spt="20" alt="Header dividing line" style="position:absolute;left:0pt;margin-left:0pt;margin-top:137pt;height:0pt;width:612pt;mso-position-horizontal-relative:page;mso-position-vertical-relative:page;z-index:-251657216;mso-width-relative:page;mso-height-relative:page;mso-width-percent:1000;" filled="f" stroked="t" coordsize="21600,21600" o:gfxdata="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">
              <v:fill on="f" focussize="0,0"/>
              <v:stroke weight="0.5pt" color="#595959 [2109]" miterlimit="8" joinstyle="miter"/>
              <v:imagedata o:title=""/>
              <o:lock v:ext="edit" aspectratio="f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"/>
      <w:lvlJc w:val="left"/>
      <w:pPr>
        <w:tabs>
          <w:tab w:val="left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04ED15D1"/>
    <w:multiLevelType w:val="multilevel"/>
    <w:tmpl w:val="04ED15D1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7350065"/>
    <w:multiLevelType w:val="hybridMultilevel"/>
    <w:tmpl w:val="C4B0289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9FD4007"/>
    <w:multiLevelType w:val="multilevel"/>
    <w:tmpl w:val="19FD4007"/>
    <w:lvl w:ilvl="0">
      <w:start w:val="1"/>
      <w:numFmt w:val="bullet"/>
      <w:pStyle w:val="ListBullet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0" w15:restartNumberingAfterBreak="0">
    <w:nsid w:val="1B937DE2"/>
    <w:multiLevelType w:val="multilevel"/>
    <w:tmpl w:val="1B937DE2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07F52A9"/>
    <w:multiLevelType w:val="multilevel"/>
    <w:tmpl w:val="1B93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4A09EF"/>
    <w:multiLevelType w:val="multilevel"/>
    <w:tmpl w:val="234A09EF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F2D1265"/>
    <w:multiLevelType w:val="multilevel"/>
    <w:tmpl w:val="2F2D1265"/>
    <w:lvl w:ilvl="0">
      <w:start w:val="1"/>
      <w:numFmt w:val="decimal"/>
      <w:pStyle w:val="ListNumber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4" w15:restartNumberingAfterBreak="0">
    <w:nsid w:val="36214BAC"/>
    <w:multiLevelType w:val="multilevel"/>
    <w:tmpl w:val="1B93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3B4E59C8"/>
    <w:multiLevelType w:val="multilevel"/>
    <w:tmpl w:val="1B93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5361221"/>
    <w:multiLevelType w:val="multilevel"/>
    <w:tmpl w:val="1B93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6546FB7"/>
    <w:multiLevelType w:val="multilevel"/>
    <w:tmpl w:val="66546FB7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7A58436A"/>
    <w:multiLevelType w:val="multilevel"/>
    <w:tmpl w:val="7A58436A"/>
    <w:lvl w:ilvl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B401824"/>
    <w:multiLevelType w:val="multilevel"/>
    <w:tmpl w:val="1B937D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10734751">
    <w:abstractNumId w:val="9"/>
  </w:num>
  <w:num w:numId="2" w16cid:durableId="1349143377">
    <w:abstractNumId w:val="6"/>
  </w:num>
  <w:num w:numId="3" w16cid:durableId="1259800450">
    <w:abstractNumId w:val="5"/>
  </w:num>
  <w:num w:numId="4" w16cid:durableId="1533349253">
    <w:abstractNumId w:val="4"/>
  </w:num>
  <w:num w:numId="5" w16cid:durableId="2004117321">
    <w:abstractNumId w:val="13"/>
  </w:num>
  <w:num w:numId="6" w16cid:durableId="321664241">
    <w:abstractNumId w:val="3"/>
  </w:num>
  <w:num w:numId="7" w16cid:durableId="638732220">
    <w:abstractNumId w:val="2"/>
  </w:num>
  <w:num w:numId="8" w16cid:durableId="1635066431">
    <w:abstractNumId w:val="1"/>
  </w:num>
  <w:num w:numId="9" w16cid:durableId="197816426">
    <w:abstractNumId w:val="0"/>
  </w:num>
  <w:num w:numId="10" w16cid:durableId="584924986">
    <w:abstractNumId w:val="17"/>
  </w:num>
  <w:num w:numId="11" w16cid:durableId="1999844419">
    <w:abstractNumId w:val="10"/>
  </w:num>
  <w:num w:numId="12" w16cid:durableId="1419134295">
    <w:abstractNumId w:val="12"/>
  </w:num>
  <w:num w:numId="13" w16cid:durableId="697244590">
    <w:abstractNumId w:val="18"/>
  </w:num>
  <w:num w:numId="14" w16cid:durableId="412708043">
    <w:abstractNumId w:val="7"/>
  </w:num>
  <w:num w:numId="15" w16cid:durableId="440682482">
    <w:abstractNumId w:val="8"/>
  </w:num>
  <w:num w:numId="16" w16cid:durableId="878468336">
    <w:abstractNumId w:val="19"/>
  </w:num>
  <w:num w:numId="17" w16cid:durableId="271057802">
    <w:abstractNumId w:val="16"/>
  </w:num>
  <w:num w:numId="18" w16cid:durableId="1568808680">
    <w:abstractNumId w:val="14"/>
  </w:num>
  <w:num w:numId="19" w16cid:durableId="148327846">
    <w:abstractNumId w:val="15"/>
  </w:num>
  <w:num w:numId="20" w16cid:durableId="1828742995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doNotExpandShiftReturn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A75EE"/>
    <w:rsid w:val="000001EF"/>
    <w:rsid w:val="00007322"/>
    <w:rsid w:val="00007728"/>
    <w:rsid w:val="00024584"/>
    <w:rsid w:val="00024730"/>
    <w:rsid w:val="00055E95"/>
    <w:rsid w:val="0007021F"/>
    <w:rsid w:val="000B2BA5"/>
    <w:rsid w:val="000B7101"/>
    <w:rsid w:val="000F2F8C"/>
    <w:rsid w:val="0010006E"/>
    <w:rsid w:val="001045A8"/>
    <w:rsid w:val="00114A91"/>
    <w:rsid w:val="001427E1"/>
    <w:rsid w:val="00163668"/>
    <w:rsid w:val="00171566"/>
    <w:rsid w:val="00174676"/>
    <w:rsid w:val="001755A8"/>
    <w:rsid w:val="00184014"/>
    <w:rsid w:val="00192008"/>
    <w:rsid w:val="001C0E68"/>
    <w:rsid w:val="001C4B6F"/>
    <w:rsid w:val="001D0BF1"/>
    <w:rsid w:val="001D31B7"/>
    <w:rsid w:val="001E3120"/>
    <w:rsid w:val="001E7E0C"/>
    <w:rsid w:val="001F0BB0"/>
    <w:rsid w:val="001F4E6D"/>
    <w:rsid w:val="001F6140"/>
    <w:rsid w:val="00201023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C098C"/>
    <w:rsid w:val="002D23C5"/>
    <w:rsid w:val="002D6137"/>
    <w:rsid w:val="002E7E61"/>
    <w:rsid w:val="002F05E5"/>
    <w:rsid w:val="002F254D"/>
    <w:rsid w:val="002F30E4"/>
    <w:rsid w:val="00307140"/>
    <w:rsid w:val="00316DFF"/>
    <w:rsid w:val="00325B57"/>
    <w:rsid w:val="00336056"/>
    <w:rsid w:val="003532EC"/>
    <w:rsid w:val="003544E1"/>
    <w:rsid w:val="00366398"/>
    <w:rsid w:val="00381C1A"/>
    <w:rsid w:val="003A0632"/>
    <w:rsid w:val="003A30E5"/>
    <w:rsid w:val="003A6ADF"/>
    <w:rsid w:val="003B5928"/>
    <w:rsid w:val="003D380F"/>
    <w:rsid w:val="003E160D"/>
    <w:rsid w:val="003F1D5F"/>
    <w:rsid w:val="00405128"/>
    <w:rsid w:val="00406CFF"/>
    <w:rsid w:val="00416B25"/>
    <w:rsid w:val="00420592"/>
    <w:rsid w:val="0042208A"/>
    <w:rsid w:val="00423205"/>
    <w:rsid w:val="004319E0"/>
    <w:rsid w:val="00437E8C"/>
    <w:rsid w:val="00440225"/>
    <w:rsid w:val="004726BC"/>
    <w:rsid w:val="00474105"/>
    <w:rsid w:val="00480E6E"/>
    <w:rsid w:val="00486277"/>
    <w:rsid w:val="00494CF6"/>
    <w:rsid w:val="0049533A"/>
    <w:rsid w:val="00495F8D"/>
    <w:rsid w:val="004A1FAE"/>
    <w:rsid w:val="004A32FF"/>
    <w:rsid w:val="004B06EB"/>
    <w:rsid w:val="004B6AD0"/>
    <w:rsid w:val="004C2D5D"/>
    <w:rsid w:val="004C33E1"/>
    <w:rsid w:val="004E01EB"/>
    <w:rsid w:val="004E2794"/>
    <w:rsid w:val="00510392"/>
    <w:rsid w:val="00513E2A"/>
    <w:rsid w:val="00566A35"/>
    <w:rsid w:val="0056701E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A1962"/>
    <w:rsid w:val="006B5D48"/>
    <w:rsid w:val="006B7D7B"/>
    <w:rsid w:val="006C1A5E"/>
    <w:rsid w:val="006E1507"/>
    <w:rsid w:val="006E24D4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A7153"/>
    <w:rsid w:val="007C0566"/>
    <w:rsid w:val="007C606B"/>
    <w:rsid w:val="007C6292"/>
    <w:rsid w:val="007E6A61"/>
    <w:rsid w:val="00801140"/>
    <w:rsid w:val="00803404"/>
    <w:rsid w:val="00803B3C"/>
    <w:rsid w:val="00827CDF"/>
    <w:rsid w:val="00834955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8F6717"/>
    <w:rsid w:val="00901899"/>
    <w:rsid w:val="0090344B"/>
    <w:rsid w:val="00905715"/>
    <w:rsid w:val="0091321E"/>
    <w:rsid w:val="00913946"/>
    <w:rsid w:val="0092726B"/>
    <w:rsid w:val="009361BA"/>
    <w:rsid w:val="00944F78"/>
    <w:rsid w:val="009510E7"/>
    <w:rsid w:val="009516AA"/>
    <w:rsid w:val="00952C89"/>
    <w:rsid w:val="009571D8"/>
    <w:rsid w:val="009650EA"/>
    <w:rsid w:val="0097790C"/>
    <w:rsid w:val="0098506E"/>
    <w:rsid w:val="009A44CE"/>
    <w:rsid w:val="009C4DFC"/>
    <w:rsid w:val="009D44F8"/>
    <w:rsid w:val="009E3160"/>
    <w:rsid w:val="009E6841"/>
    <w:rsid w:val="009F220C"/>
    <w:rsid w:val="009F3B05"/>
    <w:rsid w:val="009F4931"/>
    <w:rsid w:val="00A07D8A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64795"/>
    <w:rsid w:val="00A70EAF"/>
    <w:rsid w:val="00A755E8"/>
    <w:rsid w:val="00A93A5D"/>
    <w:rsid w:val="00AB32F8"/>
    <w:rsid w:val="00AB610B"/>
    <w:rsid w:val="00AD360E"/>
    <w:rsid w:val="00AD40FB"/>
    <w:rsid w:val="00AD782D"/>
    <w:rsid w:val="00AE7650"/>
    <w:rsid w:val="00B10278"/>
    <w:rsid w:val="00B10EBE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B4E51"/>
    <w:rsid w:val="00BD431F"/>
    <w:rsid w:val="00BE423E"/>
    <w:rsid w:val="00BF61AC"/>
    <w:rsid w:val="00C47FA6"/>
    <w:rsid w:val="00C55A5C"/>
    <w:rsid w:val="00C57FC6"/>
    <w:rsid w:val="00C66A7D"/>
    <w:rsid w:val="00C779DA"/>
    <w:rsid w:val="00C814F7"/>
    <w:rsid w:val="00C90D52"/>
    <w:rsid w:val="00CA4B4D"/>
    <w:rsid w:val="00CB35C3"/>
    <w:rsid w:val="00CD323D"/>
    <w:rsid w:val="00CE4030"/>
    <w:rsid w:val="00CE64B3"/>
    <w:rsid w:val="00CF1A49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A75EE"/>
    <w:rsid w:val="00DB6915"/>
    <w:rsid w:val="00DB7E1E"/>
    <w:rsid w:val="00DC1B78"/>
    <w:rsid w:val="00DC2A2F"/>
    <w:rsid w:val="00DC600B"/>
    <w:rsid w:val="00DE0FAA"/>
    <w:rsid w:val="00DE136D"/>
    <w:rsid w:val="00DE6534"/>
    <w:rsid w:val="00DF4D6C"/>
    <w:rsid w:val="00E01923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207"/>
    <w:rsid w:val="00FC6AEA"/>
    <w:rsid w:val="00FD3D13"/>
    <w:rsid w:val="00FE55A2"/>
    <w:rsid w:val="7EA574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99DF3"/>
  <w15:docId w15:val="{B89DDB69-4EB9-4AAF-A2F6-E10F8D0315C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SimSu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/>
    <w:lsdException w:name="footer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/>
    <w:lsdException w:name="Quote" w:uiPriority="29"/>
    <w:lsdException w:name="Intense Quote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Theme="minorHAnsi" w:eastAsiaTheme="minorHAnsi" w:hAnsiTheme="minorHAnsi" w:cstheme="minorBidi"/>
      <w:color w:val="595959" w:themeColor="text1" w:themeTint="A6"/>
      <w:sz w:val="22"/>
      <w:szCs w:val="22"/>
      <w:lang w:val="en-US" w:eastAsia="en-US"/>
    </w:rPr>
  </w:style>
  <w:style w:type="paragraph" w:styleId="Heading1">
    <w:name w:val="heading 1"/>
    <w:basedOn w:val="Normal"/>
    <w:link w:val="Heading1Char"/>
    <w:uiPriority w:val="9"/>
    <w:qFormat/>
    <w:pPr>
      <w:keepNext/>
      <w:keepLines/>
      <w:spacing w:before="400" w:after="200"/>
      <w:contextualSpacing/>
      <w:outlineLvl w:val="0"/>
    </w:pPr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paragraph" w:styleId="Heading2">
    <w:name w:val="heading 2"/>
    <w:basedOn w:val="Normal"/>
    <w:link w:val="Heading2Char"/>
    <w:uiPriority w:val="9"/>
    <w:unhideWhenUsed/>
    <w:qFormat/>
    <w:pPr>
      <w:spacing w:after="40"/>
      <w:outlineLvl w:val="1"/>
    </w:pPr>
    <w:rPr>
      <w:rFonts w:eastAsiaTheme="majorEastAsia" w:cstheme="majorBidi"/>
      <w:b/>
      <w:caps/>
      <w:color w:val="1D824C" w:themeColor="accent1"/>
      <w:sz w:val="26"/>
      <w:szCs w:val="26"/>
    </w:rPr>
  </w:style>
  <w:style w:type="paragraph" w:styleId="Heading3">
    <w:name w:val="heading 3"/>
    <w:basedOn w:val="Normal"/>
    <w:link w:val="Heading3Char"/>
    <w:uiPriority w:val="9"/>
    <w:unhideWhenUsed/>
    <w:qFormat/>
    <w:pPr>
      <w:outlineLvl w:val="2"/>
    </w:pPr>
    <w:rPr>
      <w:rFonts w:eastAsiaTheme="majorEastAsia" w:cstheme="majorBidi"/>
      <w:b/>
      <w:caps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pPr>
      <w:keepNext/>
      <w:keepLines/>
      <w:spacing w:before="40"/>
      <w:outlineLvl w:val="3"/>
    </w:pPr>
    <w:rPr>
      <w:rFonts w:asciiTheme="majorHAnsi" w:eastAsiaTheme="majorEastAsia" w:hAnsiTheme="majorHAnsi" w:cstheme="majorBidi"/>
      <w:i/>
      <w:iCs/>
      <w:color w:val="1D824C" w:themeColor="accent1"/>
      <w14:textFill>
        <w14:solidFill>
          <w14:schemeClr w14:val="accent1">
            <w14:lumMod w14:val="75000"/>
            <w14:lumMod w14:val="65000"/>
            <w14:lumOff w14:val="35000"/>
          </w14:schemeClr>
        </w14:solidFill>
      </w14:textFill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pPr>
      <w:keepNext/>
      <w:keepLines/>
      <w:spacing w:before="40"/>
      <w:outlineLvl w:val="4"/>
    </w:pPr>
    <w:rPr>
      <w:rFonts w:asciiTheme="majorHAnsi" w:eastAsiaTheme="majorEastAsia" w:hAnsiTheme="majorHAnsi" w:cstheme="majorBidi"/>
      <w:color w:val="1D824C" w:themeColor="accent1"/>
      <w14:textFill>
        <w14:solidFill>
          <w14:schemeClr w14:val="accent1">
            <w14:lumMod w14:val="75000"/>
            <w14:lumMod w14:val="65000"/>
            <w14:lumOff w14:val="35000"/>
          </w14:schemeClr>
        </w14:solidFill>
      </w14:textFill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pPr>
      <w:keepNext/>
      <w:keepLines/>
      <w:spacing w:before="40"/>
      <w:outlineLvl w:val="5"/>
    </w:pPr>
    <w:rPr>
      <w:rFonts w:asciiTheme="majorHAnsi" w:eastAsiaTheme="majorEastAsia" w:hAnsiTheme="majorHAnsi" w:cstheme="majorBidi"/>
      <w:color w:val="1D824C" w:themeColor="accent1"/>
      <w14:textFill>
        <w14:solidFill>
          <w14:schemeClr w14:val="accent1">
            <w14:lumMod w14:val="50000"/>
            <w14:lumMod w14:val="65000"/>
            <w14:lumOff w14:val="35000"/>
          </w14:schemeClr>
        </w14:solidFill>
      </w14:textFill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pPr>
      <w:keepNext/>
      <w:keepLines/>
      <w:spacing w:before="40"/>
      <w:outlineLvl w:val="6"/>
    </w:pPr>
    <w:rPr>
      <w:rFonts w:asciiTheme="majorHAnsi" w:eastAsiaTheme="majorEastAsia" w:hAnsiTheme="majorHAnsi" w:cstheme="majorBidi"/>
      <w:i/>
      <w:iCs/>
      <w:color w:val="1D824C" w:themeColor="accent1"/>
      <w14:textFill>
        <w14:solidFill>
          <w14:schemeClr w14:val="accent1">
            <w14:lumMod w14:val="50000"/>
            <w14:lumMod w14:val="65000"/>
            <w14:lumOff w14:val="35000"/>
          </w14:schemeClr>
        </w14:solidFill>
      </w14:textFill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pPr>
      <w:keepNext/>
      <w:keepLines/>
      <w:spacing w:before="40"/>
      <w:outlineLvl w:val="7"/>
    </w:pPr>
    <w:rPr>
      <w:rFonts w:asciiTheme="majorHAnsi" w:eastAsiaTheme="majorEastAsia" w:hAnsiTheme="majorHAnsi" w:cstheme="majorBidi"/>
      <w:b/>
      <w:color w:val="00000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pPr>
      <w:keepNext/>
      <w:keepLines/>
      <w:spacing w:before="40"/>
      <w:outlineLvl w:val="8"/>
    </w:pPr>
    <w:rPr>
      <w:rFonts w:asciiTheme="majorHAnsi" w:eastAsiaTheme="majorEastAsia" w:hAnsiTheme="majorHAnsi" w:cstheme="majorBidi"/>
      <w:b/>
      <w:i/>
      <w:iCs/>
      <w:color w:val="000000"/>
      <w:szCs w:val="21"/>
      <w14:textFill>
        <w14:solidFill>
          <w14:srgbClr w14:val="000000">
            <w14:lumMod w14:val="65000"/>
            <w14:lumOff w14:val="35000"/>
          </w14:srgbClr>
        </w14:solidFill>
      </w14:textFill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Pr>
      <w:rFonts w:ascii="Segoe UI" w:hAnsi="Segoe UI" w:cs="Segoe UI"/>
      <w:szCs w:val="18"/>
    </w:r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1D824C" w:themeColor="accent1"/>
        <w:left w:val="single" w:sz="2" w:space="10" w:color="1D824C" w:themeColor="accent1"/>
        <w:bottom w:val="single" w:sz="2" w:space="10" w:color="1D824C" w:themeColor="accent1"/>
        <w:right w:val="single" w:sz="2" w:space="10" w:color="1D824C" w:themeColor="accent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</w:p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</w:pPr>
    <w:rPr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160"/>
      <w:ind w:firstLine="360"/>
    </w:p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/>
    </w:p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160"/>
      <w:ind w:firstLine="360"/>
    </w:p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 w:line="480" w:lineRule="auto"/>
      <w:ind w:left="360"/>
    </w:p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/>
    </w:pPr>
    <w:rPr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/>
    </w:pPr>
    <w:rPr>
      <w:i/>
      <w:iCs/>
      <w:color w:val="161616" w:themeColor="text2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ind w:left="4320"/>
    </w:pPr>
  </w:style>
  <w:style w:type="character" w:styleId="CommentReference">
    <w:name w:val="annotation reference"/>
    <w:basedOn w:val="DefaultParagraphFont"/>
    <w:uiPriority w:val="99"/>
    <w:semiHidden/>
    <w:unhideWhenUsed/>
    <w:rPr>
      <w:sz w:val="22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paragraph" w:styleId="Date">
    <w:name w:val="Date"/>
    <w:basedOn w:val="Normal"/>
    <w:next w:val="Normal"/>
    <w:link w:val="DateChar"/>
    <w:uiPriority w:val="99"/>
    <w:semiHidden/>
    <w:unhideWhenUsed/>
  </w:style>
  <w:style w:type="paragraph" w:styleId="DocumentMap">
    <w:name w:val="Document Map"/>
    <w:basedOn w:val="Normal"/>
    <w:link w:val="DocumentMapChar"/>
    <w:uiPriority w:val="99"/>
    <w:semiHidden/>
    <w:unhideWhenUsed/>
    <w:rPr>
      <w:rFonts w:ascii="Segoe UI" w:hAnsi="Segoe UI" w:cs="Segoe UI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rPr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ind w:left="2880"/>
    </w:pPr>
    <w:rPr>
      <w:rFonts w:asciiTheme="majorHAnsi" w:eastAsiaTheme="majorEastAsia" w:hAnsiTheme="majorHAnsi" w:cstheme="majorBidi"/>
      <w:sz w:val="24"/>
      <w:szCs w:val="24"/>
    </w:rPr>
  </w:style>
  <w:style w:type="paragraph" w:styleId="EnvelopeReturn">
    <w:name w:val="envelope return"/>
    <w:basedOn w:val="Normal"/>
    <w:uiPriority w:val="99"/>
    <w:semiHidden/>
    <w:unhideWhenUsed/>
    <w:rPr>
      <w:rFonts w:asciiTheme="majorHAnsi" w:eastAsiaTheme="majorEastAsia" w:hAnsiTheme="majorHAnsi" w:cstheme="majorBidi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Pr>
      <w:color w:val="BF4A27" w:themeColor="followedHyperlink"/>
      <w:u w:val="single"/>
    </w:rPr>
  </w:style>
  <w:style w:type="paragraph" w:styleId="Footer">
    <w:name w:val="footer"/>
    <w:basedOn w:val="Normal"/>
    <w:link w:val="FooterChar"/>
    <w:uiPriority w:val="99"/>
    <w:unhideWhenUsed/>
    <w:pPr>
      <w:jc w:val="center"/>
    </w:p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rPr>
      <w:szCs w:val="20"/>
    </w:rPr>
  </w:style>
  <w:style w:type="paragraph" w:styleId="Header">
    <w:name w:val="header"/>
    <w:basedOn w:val="Normal"/>
    <w:link w:val="HeaderChar"/>
    <w:uiPriority w:val="99"/>
    <w:unhideWhenUsed/>
  </w:style>
  <w:style w:type="character" w:styleId="HTMLAcronym">
    <w:name w:val="HTML Acronym"/>
    <w:basedOn w:val="DefaultParagraphFont"/>
    <w:uiPriority w:val="99"/>
    <w:semiHidden/>
    <w:unhideWhenUsed/>
  </w:style>
  <w:style w:type="paragraph" w:styleId="HTMLAddress">
    <w:name w:val="HTML Address"/>
    <w:basedOn w:val="Normal"/>
    <w:link w:val="HTMLAddressChar"/>
    <w:uiPriority w:val="99"/>
    <w:semiHidden/>
    <w:unhideWhenUsed/>
    <w:rPr>
      <w:i/>
      <w:iCs/>
    </w:rPr>
  </w:style>
  <w:style w:type="character" w:styleId="HTMLCite">
    <w:name w:val="HTML Cite"/>
    <w:basedOn w:val="DefaultParagraphFont"/>
    <w:uiPriority w:val="99"/>
    <w:semiHidden/>
    <w:unhideWhenUsed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Definition">
    <w:name w:val="HTML Definition"/>
    <w:basedOn w:val="DefaultParagraphFont"/>
    <w:uiPriority w:val="99"/>
    <w:semiHidden/>
    <w:unhideWhenUsed/>
    <w:rPr>
      <w:i/>
      <w:iCs/>
    </w:rPr>
  </w:style>
  <w:style w:type="character" w:styleId="HTMLKeyboard">
    <w:name w:val="HTML Keyboard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Pr>
      <w:rFonts w:ascii="Consolas" w:hAnsi="Consolas"/>
      <w:szCs w:val="20"/>
    </w:rPr>
  </w:style>
  <w:style w:type="character" w:styleId="HTMLSample">
    <w:name w:val="HTML Sample"/>
    <w:basedOn w:val="DefaultParagraphFont"/>
    <w:uiPriority w:val="99"/>
    <w:semiHidden/>
    <w:unhideWhenUsed/>
    <w:rPr>
      <w:rFonts w:ascii="Consolas" w:hAnsi="Consolas"/>
      <w:sz w:val="24"/>
      <w:szCs w:val="24"/>
    </w:rPr>
  </w:style>
  <w:style w:type="character" w:styleId="HTMLTypewriter">
    <w:name w:val="HTML Typewriter"/>
    <w:basedOn w:val="DefaultParagraphFont"/>
    <w:uiPriority w:val="99"/>
    <w:semiHidden/>
    <w:unhideWhenUsed/>
    <w:rPr>
      <w:rFonts w:ascii="Consolas" w:hAnsi="Consolas"/>
      <w:sz w:val="22"/>
      <w:szCs w:val="20"/>
    </w:rPr>
  </w:style>
  <w:style w:type="character" w:styleId="HTMLVariable">
    <w:name w:val="HTML Variable"/>
    <w:basedOn w:val="DefaultParagraphFont"/>
    <w:uiPriority w:val="99"/>
    <w:semiHidden/>
    <w:unhideWhenUsed/>
    <w:rPr>
      <w:i/>
      <w:iCs/>
    </w:rPr>
  </w:style>
  <w:style w:type="character" w:styleId="Hyperlink">
    <w:name w:val="Hyperlink"/>
    <w:basedOn w:val="DefaultParagraphFont"/>
    <w:uiPriority w:val="99"/>
    <w:semiHidden/>
    <w:unhideWhenUsed/>
    <w:rPr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ind w:left="1980" w:hanging="220"/>
    </w:pPr>
  </w:style>
  <w:style w:type="paragraph" w:styleId="IndexHeading">
    <w:name w:val="index heading"/>
    <w:basedOn w:val="Normal"/>
    <w:next w:val="Index1"/>
    <w:uiPriority w:val="99"/>
    <w:semiHidden/>
    <w:unhideWhenUsed/>
    <w:rPr>
      <w:rFonts w:asciiTheme="majorHAnsi" w:eastAsiaTheme="majorEastAsia" w:hAnsiTheme="majorHAnsi" w:cstheme="majorBidi"/>
      <w:b/>
      <w:bCs/>
    </w:rPr>
  </w:style>
  <w:style w:type="character" w:styleId="LineNumber">
    <w:name w:val="line number"/>
    <w:basedOn w:val="DefaultParagraphFont"/>
    <w:uiPriority w:val="99"/>
    <w:semiHidden/>
    <w:unhideWhenUsed/>
  </w:style>
  <w:style w:type="paragraph" w:styleId="List">
    <w:name w:val="List"/>
    <w:basedOn w:val="Normal"/>
    <w:uiPriority w:val="99"/>
    <w:semiHidden/>
    <w:unhideWhenUsed/>
    <w:pPr>
      <w:ind w:left="360" w:hanging="36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hanging="36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hanging="36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hanging="36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hanging="360"/>
      <w:contextualSpacing/>
    </w:pPr>
  </w:style>
  <w:style w:type="paragraph" w:styleId="ListBullet">
    <w:name w:val="List Bullet"/>
    <w:basedOn w:val="Normal"/>
    <w:uiPriority w:val="11"/>
    <w:qFormat/>
    <w:pPr>
      <w:numPr>
        <w:numId w:val="1"/>
      </w:numPr>
    </w:pPr>
  </w:style>
  <w:style w:type="paragraph" w:styleId="ListBullet3">
    <w:name w:val="List Bullet 3"/>
    <w:basedOn w:val="Normal"/>
    <w:uiPriority w:val="99"/>
    <w:semiHidden/>
    <w:unhideWhenUsed/>
    <w:pPr>
      <w:numPr>
        <w:numId w:val="2"/>
      </w:numPr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3"/>
      </w:numPr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4"/>
      </w:numPr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/>
      <w:contextualSpacing/>
    </w:pPr>
  </w:style>
  <w:style w:type="paragraph" w:styleId="ListNumber">
    <w:name w:val="List Number"/>
    <w:basedOn w:val="Normal"/>
    <w:uiPriority w:val="13"/>
    <w:qFormat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7"/>
      </w:numPr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8"/>
      </w:numPr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9"/>
      </w:numPr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eastAsiaTheme="minorHAnsi" w:hAnsi="Consolas" w:cstheme="minorBidi"/>
      <w:b/>
      <w:color w:val="0E4125" w:themeColor="accent1" w:themeShade="80"/>
      <w:sz w:val="22"/>
      <w:lang w:val="en-US" w:eastAsia="en-US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Theme="majorHAnsi" w:eastAsiaTheme="majorEastAsia" w:hAnsiTheme="majorHAnsi" w:cstheme="majorBidi"/>
      <w:sz w:val="24"/>
      <w:szCs w:val="24"/>
    </w:rPr>
  </w:style>
  <w:style w:type="paragraph" w:styleId="NormalWeb">
    <w:name w:val="Normal (Web)"/>
    <w:basedOn w:val="Normal"/>
    <w:uiPriority w:val="99"/>
    <w:unhideWhenUsed/>
    <w:rPr>
      <w:rFonts w:ascii="Times New Roman" w:hAnsi="Times New Roman" w:cs="Times New Roman"/>
      <w:sz w:val="24"/>
      <w:szCs w:val="24"/>
    </w:rPr>
  </w:style>
  <w:style w:type="paragraph" w:styleId="NormalIndent">
    <w:name w:val="Normal Indent"/>
    <w:basedOn w:val="Normal"/>
    <w:uiPriority w:val="99"/>
    <w:semiHidden/>
    <w:unhideWhenUsed/>
    <w:pPr>
      <w:ind w:left="72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</w:style>
  <w:style w:type="character" w:styleId="PageNumber">
    <w:name w:val="page number"/>
    <w:basedOn w:val="DefaultParagraphFont"/>
    <w:uiPriority w:val="99"/>
    <w:semiHidden/>
    <w:unhideWhenUsed/>
  </w:style>
  <w:style w:type="paragraph" w:styleId="PlainText">
    <w:name w:val="Plain Text"/>
    <w:basedOn w:val="Normal"/>
    <w:link w:val="PlainTextChar"/>
    <w:uiPriority w:val="99"/>
    <w:semiHidden/>
    <w:unhideWhenUsed/>
    <w:rPr>
      <w:rFonts w:ascii="Consolas" w:hAnsi="Consolas"/>
      <w:szCs w:val="21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</w:style>
  <w:style w:type="paragraph" w:styleId="Signature">
    <w:name w:val="Signature"/>
    <w:basedOn w:val="Normal"/>
    <w:link w:val="SignatureChar"/>
    <w:uiPriority w:val="99"/>
    <w:semiHidden/>
    <w:unhideWhenUsed/>
    <w:pPr>
      <w:ind w:left="4320"/>
    </w:pPr>
  </w:style>
  <w:style w:type="character" w:styleId="Strong">
    <w:name w:val="Strong"/>
    <w:basedOn w:val="DefaultParagraphFont"/>
    <w:uiPriority w:val="22"/>
    <w:qFormat/>
    <w:rPr>
      <w:b/>
      <w:bCs/>
    </w:rPr>
  </w:style>
  <w:style w:type="paragraph" w:styleId="Subtitle">
    <w:name w:val="Subtitle"/>
    <w:basedOn w:val="Normal"/>
    <w:next w:val="Normal"/>
    <w:link w:val="SubtitleChar"/>
    <w:uiPriority w:val="11"/>
    <w:semiHidden/>
    <w:unhideWhenUsed/>
    <w:rPr>
      <w:rFonts w:eastAsiaTheme="minorEastAsia"/>
    </w:rPr>
  </w:style>
  <w:style w:type="table" w:styleId="Table3Deffects1">
    <w:name w:val="Table 3D effects 1"/>
    <w:basedOn w:val="TableNormal"/>
    <w:uiPriority w:val="99"/>
    <w:semiHidden/>
    <w:unhideWhenUsed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left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bottom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left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uiPriority w:val="99"/>
    <w:semiHidden/>
    <w:unhideWhenUsed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uiPriority w:val="99"/>
    <w:semiHidden/>
    <w:unhideWhenUsed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bottom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uiPriority w:val="99"/>
    <w:semiHidden/>
    <w:unhideWhenUsed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uiPriority w:val="99"/>
    <w:semiHidden/>
    <w:unhideWhenUsed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uiPriority w:val="99"/>
    <w:semiHidden/>
    <w:unhideWhenUsed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uiPriority w:val="99"/>
    <w:semiHidden/>
    <w:unhideWhenUsed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uiPriority w:val="99"/>
    <w:semiHidden/>
    <w:unhideWhenUsed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uiPriority w:val="99"/>
    <w:semiHidden/>
    <w:unhideWhenUsed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uiPriority w:val="99"/>
    <w:semiHidden/>
    <w:unhideWhenUsed/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uiPriority w:val="99"/>
    <w:semiHidden/>
    <w:unhideWhenUsed/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uiPriority w:val="99"/>
    <w:semiHidden/>
    <w:unhideWhenUsed/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uiPriority w:val="99"/>
    <w:semiHidden/>
    <w:unhideWhenUsed/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uiPriority w:val="99"/>
    <w:semiHidden/>
    <w:unhideWhenUsed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uiPriority w:val="39"/>
    <w:pPr>
      <w:contextualSpacing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uiPriority w:val="99"/>
    <w:semiHidden/>
    <w:unhideWhenUsed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uiPriority w:val="99"/>
    <w:semiHidden/>
    <w:unhideWhenUsed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uiPriority w:val="99"/>
    <w:semiHidden/>
    <w:unhideWhenUsed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uiPriority w:val="99"/>
    <w:semiHidden/>
    <w:unhideWhenUsed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uiPriority w:val="99"/>
    <w:semiHidden/>
    <w:unhideWhenUsed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uiPriority w:val="99"/>
    <w:semiHidden/>
    <w:unhideWhenUsed/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uiPriority w:val="99"/>
    <w:semiHidden/>
    <w:unhideWhenUsed/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uiPriority w:val="99"/>
    <w:semiHidden/>
    <w:unhideWhenUsed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uiPriority w:val="99"/>
    <w:semiHidden/>
    <w:unhideWhenUsed/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20" w:hanging="220"/>
    </w:pPr>
  </w:style>
  <w:style w:type="paragraph" w:styleId="TableofFigures">
    <w:name w:val="table of figures"/>
    <w:basedOn w:val="Normal"/>
    <w:next w:val="Normal"/>
    <w:uiPriority w:val="99"/>
    <w:semiHidden/>
    <w:unhideWhenUsed/>
  </w:style>
  <w:style w:type="table" w:styleId="TableProfessional">
    <w:name w:val="Table Professional"/>
    <w:basedOn w:val="TableNormal"/>
    <w:uiPriority w:val="99"/>
    <w:semiHidden/>
    <w:unhideWhenUsed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uiPriority w:val="99"/>
    <w:semiHidden/>
    <w:unhideWhenUsed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uiPriority w:val="99"/>
    <w:semiHidden/>
    <w:unhideWhenUsed/>
    <w:tblPr/>
    <w:tblStylePr w:type="firstRow">
      <w:rPr>
        <w:b/>
        <w:bCs/>
      </w:rPr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left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uiPriority w:val="99"/>
    <w:semiHidden/>
    <w:unhideWhenUsed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uiPriority w:val="99"/>
    <w:semiHidden/>
    <w:unhideWhenUsed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bottom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uiPriority w:val="99"/>
    <w:semiHidden/>
    <w:unhideWhenUsed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uiPriority w:val="99"/>
    <w:semiHidden/>
    <w:unhideWhenUsed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uiPriority w:val="99"/>
    <w:semiHidden/>
    <w:unhideWhenUsed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uiPriority w:val="99"/>
    <w:semiHidden/>
    <w:unhideWhenUsed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uiPriority w:val="99"/>
    <w:semiHidden/>
    <w:unhideWhenUsed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link w:val="TitleChar"/>
    <w:uiPriority w:val="1"/>
    <w:qFormat/>
    <w:pPr>
      <w:contextualSpacing/>
      <w:jc w:val="center"/>
    </w:pPr>
    <w:rPr>
      <w:rFonts w:asciiTheme="majorHAnsi" w:eastAsiaTheme="majorEastAsia" w:hAnsiTheme="majorHAnsi" w:cstheme="majorBidi"/>
      <w:caps/>
      <w:kern w:val="28"/>
      <w:sz w:val="70"/>
      <w:szCs w:val="56"/>
    </w:r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</w:pPr>
    <w:rPr>
      <w:rFonts w:asciiTheme="majorHAnsi" w:eastAsiaTheme="majorEastAsia" w:hAnsiTheme="majorHAnsi" w:cstheme="majorBidi"/>
      <w:b/>
      <w:bCs/>
      <w:sz w:val="24"/>
      <w:szCs w:val="24"/>
    </w:rPr>
  </w:style>
  <w:style w:type="paragraph" w:styleId="TOC1">
    <w:name w:val="toc 1"/>
    <w:basedOn w:val="Normal"/>
    <w:next w:val="Normal"/>
    <w:autoRedefine/>
    <w:uiPriority w:val="39"/>
    <w:semiHidden/>
    <w:unhideWhenUsed/>
    <w:pPr>
      <w:spacing w:after="100"/>
    </w:pPr>
  </w:style>
  <w:style w:type="paragraph" w:styleId="TOC2">
    <w:name w:val="toc 2"/>
    <w:basedOn w:val="Normal"/>
    <w:next w:val="Normal"/>
    <w:autoRedefine/>
    <w:uiPriority w:val="39"/>
    <w:semiHidden/>
    <w:unhideWhenUsed/>
    <w:pPr>
      <w:spacing w:after="100"/>
      <w:ind w:left="220"/>
    </w:pPr>
  </w:style>
  <w:style w:type="paragraph" w:styleId="TOC3">
    <w:name w:val="toc 3"/>
    <w:basedOn w:val="Normal"/>
    <w:next w:val="Normal"/>
    <w:autoRedefine/>
    <w:uiPriority w:val="39"/>
    <w:semiHidden/>
    <w:unhideWhenUsed/>
    <w:pPr>
      <w:spacing w:after="100"/>
      <w:ind w:left="440"/>
    </w:p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66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88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10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32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54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760"/>
    </w:pPr>
  </w:style>
  <w:style w:type="table" w:styleId="LightShading">
    <w:name w:val="Light Shading"/>
    <w:basedOn w:val="TableNormal"/>
    <w:uiPriority w:val="60"/>
    <w:semiHidden/>
    <w:unhideWhenUsed/>
    <w:rPr>
      <w:color w:val="000000" w:themeColor="text1" w:themeShade="BF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semiHidden/>
    <w:unhideWhenUsed/>
    <w:rPr>
      <w:color w:val="156138" w:themeColor="accent1" w:themeShade="BF"/>
    </w:rPr>
    <w:tblPr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LightShading-Accent2">
    <w:name w:val="Light Shading Accent 2"/>
    <w:basedOn w:val="TableNormal"/>
    <w:uiPriority w:val="60"/>
    <w:semiHidden/>
    <w:unhideWhenUsed/>
    <w:rPr>
      <w:color w:val="003F40" w:themeColor="accent2" w:themeShade="BF"/>
    </w:rPr>
    <w:tblPr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LightShading-Accent3">
    <w:name w:val="Light Shading Accent 3"/>
    <w:basedOn w:val="TableNormal"/>
    <w:uiPriority w:val="60"/>
    <w:semiHidden/>
    <w:unhideWhenUsed/>
    <w:rPr>
      <w:color w:val="841727" w:themeColor="accent3" w:themeShade="BF"/>
    </w:rPr>
    <w:tblPr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LightShading-Accent4">
    <w:name w:val="Light Shading Accent 4"/>
    <w:basedOn w:val="TableNormal"/>
    <w:uiPriority w:val="60"/>
    <w:semiHidden/>
    <w:unhideWhenUsed/>
    <w:rPr>
      <w:color w:val="634C1E" w:themeColor="accent4" w:themeShade="BF"/>
    </w:rPr>
    <w:tblPr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LightShading-Accent5">
    <w:name w:val="Light Shading Accent 5"/>
    <w:basedOn w:val="TableNormal"/>
    <w:uiPriority w:val="60"/>
    <w:semiHidden/>
    <w:unhideWhenUsed/>
    <w:rPr>
      <w:color w:val="5E2438" w:themeColor="accent5" w:themeShade="BF"/>
    </w:rPr>
    <w:tblPr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LightShading-Accent6">
    <w:name w:val="Light Shading Accent 6"/>
    <w:basedOn w:val="TableNormal"/>
    <w:uiPriority w:val="60"/>
    <w:semiHidden/>
    <w:unhideWhenUsed/>
    <w:rPr>
      <w:color w:val="384F65" w:themeColor="accent6" w:themeShade="BF"/>
    </w:rPr>
    <w:tblPr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table" w:styleId="LightList">
    <w:name w:val="Light List"/>
    <w:basedOn w:val="TableNormal"/>
    <w:uiPriority w:val="61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semiHidden/>
    <w:unhideWhenUsed/>
    <w:tblPr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ghtList-Accent2">
    <w:name w:val="Light List Accent 2"/>
    <w:basedOn w:val="TableNormal"/>
    <w:uiPriority w:val="61"/>
    <w:semiHidden/>
    <w:unhideWhenUsed/>
    <w:tblPr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ghtList-Accent3">
    <w:name w:val="Light List Accent 3"/>
    <w:basedOn w:val="TableNormal"/>
    <w:uiPriority w:val="61"/>
    <w:semiHidden/>
    <w:unhideWhenUsed/>
    <w:tblPr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ghtList-Accent4">
    <w:name w:val="Light List Accent 4"/>
    <w:basedOn w:val="TableNormal"/>
    <w:uiPriority w:val="61"/>
    <w:semiHidden/>
    <w:unhideWhenUsed/>
    <w:tblPr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ghtList-Accent5">
    <w:name w:val="Light List Accent 5"/>
    <w:basedOn w:val="TableNormal"/>
    <w:uiPriority w:val="61"/>
    <w:semiHidden/>
    <w:unhideWhenUsed/>
    <w:tblPr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ghtList-Accent6">
    <w:name w:val="Light List Accent 6"/>
    <w:basedOn w:val="TableNormal"/>
    <w:uiPriority w:val="61"/>
    <w:semiHidden/>
    <w:unhideWhenUsed/>
    <w:tblPr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LightGrid">
    <w:name w:val="Light Grid"/>
    <w:basedOn w:val="TableNormal"/>
    <w:uiPriority w:val="62"/>
    <w:semiHidden/>
    <w:unhideWhenUsed/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semiHidden/>
    <w:unhideWhenUsed/>
    <w:tblPr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auto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semiHidden/>
    <w:unhideWhenUsed/>
    <w:tblPr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auto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semiHidden/>
    <w:unhideWhenUsed/>
    <w:tblPr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auto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semiHidden/>
    <w:unhideWhenUsed/>
    <w:tblPr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auto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semiHidden/>
    <w:unhideWhenUsed/>
    <w:tblPr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auto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semiHidden/>
    <w:unhideWhenUsed/>
    <w:tblPr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auto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auto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semiHidden/>
    <w:unhideWhenUsed/>
    <w:tblPr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semiHidden/>
    <w:unhideWhenUsed/>
    <w:tblPr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semiHidden/>
    <w:unhideWhenUsed/>
    <w:tblPr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semiHidden/>
    <w:unhideWhenUsed/>
    <w:tblPr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semiHidden/>
    <w:unhideWhenUsed/>
    <w:tblPr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semiHidden/>
    <w:unhideWhenUsed/>
    <w:tblPr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semiHidden/>
    <w:unhideWhenUsed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MediumList1-Accent2">
    <w:name w:val="Medium List 1 Accent 2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MediumList1-Accent3">
    <w:name w:val="Medium List 1 Accent 3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MediumList1-Accent4">
    <w:name w:val="Medium List 1 Accent 4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MediumList1-Accent5">
    <w:name w:val="Medium List 1 Accent 5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MediumList1-Accent6">
    <w:name w:val="Medium List 1 Accent 6"/>
    <w:basedOn w:val="TableNormal"/>
    <w:uiPriority w:val="65"/>
    <w:semiHidden/>
    <w:unhideWhenUsed/>
    <w:rPr>
      <w:color w:val="000000" w:themeColor="text1"/>
    </w:rPr>
    <w:tblPr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MediumList2">
    <w:name w:val="Medium Lis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semiHidden/>
    <w:unhideWhenUsed/>
    <w:tblPr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semiHidden/>
    <w:unhideWhenUsed/>
    <w:tblPr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MediumGrid1-Accent2">
    <w:name w:val="Medium Grid 1 Accent 2"/>
    <w:basedOn w:val="TableNormal"/>
    <w:uiPriority w:val="67"/>
    <w:semiHidden/>
    <w:unhideWhenUsed/>
    <w:tblPr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MediumGrid1-Accent3">
    <w:name w:val="Medium Grid 1 Accent 3"/>
    <w:basedOn w:val="TableNormal"/>
    <w:uiPriority w:val="67"/>
    <w:semiHidden/>
    <w:unhideWhenUsed/>
    <w:tblPr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MediumGrid1-Accent4">
    <w:name w:val="Medium Grid 1 Accent 4"/>
    <w:basedOn w:val="TableNormal"/>
    <w:uiPriority w:val="67"/>
    <w:semiHidden/>
    <w:unhideWhenUsed/>
    <w:tblPr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MediumGrid1-Accent5">
    <w:name w:val="Medium Grid 1 Accent 5"/>
    <w:basedOn w:val="TableNormal"/>
    <w:uiPriority w:val="67"/>
    <w:semiHidden/>
    <w:unhideWhenUsed/>
    <w:tblPr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MediumGrid1-Accent6">
    <w:name w:val="Medium Grid 1 Accent 6"/>
    <w:basedOn w:val="TableNormal"/>
    <w:uiPriority w:val="67"/>
    <w:semiHidden/>
    <w:unhideWhenUsed/>
    <w:tblPr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MediumGrid2">
    <w:name w:val="Medium Grid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semiHidden/>
    <w:unhideWhenUsed/>
    <w:rPr>
      <w:rFonts w:asciiTheme="majorHAnsi" w:eastAsiaTheme="majorEastAsia" w:hAnsiTheme="majorHAnsi" w:cstheme="majorBidi"/>
      <w:color w:val="000000" w:themeColor="text1"/>
    </w:rPr>
    <w:tblPr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6FDFA3" w:themeFill="accent1" w:themeFillTint="7F"/>
      </w:tcPr>
    </w:tblStylePr>
  </w:style>
  <w:style w:type="table" w:styleId="MediumGrid3-Accent2">
    <w:name w:val="Medium Grid 3 Accent 2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2BFCFF" w:themeFill="accent2" w:themeFillTint="7F"/>
      </w:tcPr>
    </w:tblStylePr>
  </w:style>
  <w:style w:type="table" w:styleId="MediumGrid3-Accent3">
    <w:name w:val="Medium Grid 3 Accent 3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E87E8E" w:themeFill="accent3" w:themeFillTint="7F"/>
      </w:tcPr>
    </w:tblStylePr>
  </w:style>
  <w:style w:type="table" w:styleId="MediumGrid3-Accent4">
    <w:name w:val="Medium Grid 3 Accent 4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8BA7D" w:themeFill="accent4" w:themeFillTint="7F"/>
      </w:tcPr>
    </w:tblStylePr>
  </w:style>
  <w:style w:type="table" w:styleId="MediumGrid3-Accent5">
    <w:name w:val="Medium Grid 3 Accent 5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D086A0" w:themeFill="accent5" w:themeFillTint="7F"/>
      </w:tcPr>
    </w:tblStylePr>
  </w:style>
  <w:style w:type="table" w:styleId="MediumGrid3-Accent6">
    <w:name w:val="Medium Grid 3 Accent 6"/>
    <w:basedOn w:val="TableNormal"/>
    <w:uiPriority w:val="69"/>
    <w:semiHidden/>
    <w:unhideWhenUsed/>
    <w:tblPr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auto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auto"/>
          <w:insideV w:val="single" w:sz="8" w:space="0" w:color="auto"/>
        </w:tcBorders>
        <w:shd w:val="clear" w:color="auto" w:fill="9EB4CA" w:themeFill="accent6" w:themeFillTint="7F"/>
      </w:tcPr>
    </w:tblStylePr>
  </w:style>
  <w:style w:type="table" w:styleId="DarkList">
    <w:name w:val="Dark List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DarkList-Accent2">
    <w:name w:val="Dark List Accent 2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DarkList-Accent3">
    <w:name w:val="Dark List Accent 3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DarkList-Accent4">
    <w:name w:val="Dark List Accent 4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DarkList-Accent5">
    <w:name w:val="Dark List Accent 5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DarkList-Accent6">
    <w:name w:val="Dark List Accent 6"/>
    <w:basedOn w:val="TableNormal"/>
    <w:uiPriority w:val="70"/>
    <w:semiHidden/>
    <w:unhideWhenUsed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table" w:styleId="ColorfulShading">
    <w:name w:val="Colorful Shading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semiHidden/>
    <w:unhideWhenUsed/>
    <w:rPr>
      <w:color w:val="000000" w:themeColor="text1"/>
    </w:rPr>
    <w:tblPr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ColorfulList-Accent2">
    <w:name w:val="Colorful List Accent 2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ColorfulList-Accent3">
    <w:name w:val="Colorful List Accent 3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ColorfulList-Accent4">
    <w:name w:val="Colorful List Accent 4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ColorfulList-Accent5">
    <w:name w:val="Colorful List Accent 5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ColorfulList-Accent6">
    <w:name w:val="Colorful List Accent 6"/>
    <w:basedOn w:val="TableNormal"/>
    <w:uiPriority w:val="72"/>
    <w:semiHidden/>
    <w:unhideWhenUsed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ColorfulGrid">
    <w:name w:val="Colorful Grid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ColorfulGrid-Accent2">
    <w:name w:val="Colorful Grid Accent 2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ColorfulGrid-Accent3">
    <w:name w:val="Colorful Grid Accent 3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ColorfulGrid-Accent4">
    <w:name w:val="Colorful Grid Accent 4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ColorfulGrid-Accent5">
    <w:name w:val="Colorful Grid Accent 5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ColorfulGrid-Accent6">
    <w:name w:val="Colorful Grid Accent 6"/>
    <w:basedOn w:val="TableNormal"/>
    <w:uiPriority w:val="73"/>
    <w:semiHidden/>
    <w:unhideWhenUsed/>
    <w:rPr>
      <w:color w:val="000000" w:themeColor="text1"/>
    </w:rPr>
    <w:tblPr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/>
      <w:b/>
      <w:color w:val="0E4125" w:themeColor="accent1" w:themeShade="80"/>
      <w:szCs w:val="20"/>
    </w:rPr>
  </w:style>
  <w:style w:type="character" w:customStyle="1" w:styleId="TitleChar">
    <w:name w:val="Title Char"/>
    <w:basedOn w:val="DefaultParagraphFont"/>
    <w:link w:val="Title"/>
    <w:uiPriority w:val="1"/>
    <w:rPr>
      <w:rFonts w:asciiTheme="majorHAnsi" w:eastAsiaTheme="majorEastAsia" w:hAnsiTheme="majorHAnsi" w:cstheme="majorBidi"/>
      <w:caps/>
      <w:kern w:val="28"/>
      <w:sz w:val="70"/>
      <w:szCs w:val="56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customStyle="1" w:styleId="FooterChar">
    <w:name w:val="Footer Char"/>
    <w:basedOn w:val="DefaultParagraphFont"/>
    <w:link w:val="Footer"/>
    <w:uiPriority w:val="99"/>
  </w:style>
  <w:style w:type="character" w:styleId="PlaceholderText">
    <w:name w:val="Placeholder Text"/>
    <w:basedOn w:val="DefaultParagraphFont"/>
    <w:uiPriority w:val="99"/>
    <w:semiHidden/>
    <w:rPr>
      <w:color w:val="595959" w:themeColor="text1" w:themeTint="A6"/>
    </w:rPr>
  </w:style>
  <w:style w:type="paragraph" w:customStyle="1" w:styleId="ContactInfo">
    <w:name w:val="Contact Info"/>
    <w:basedOn w:val="Normal"/>
    <w:uiPriority w:val="3"/>
    <w:qFormat/>
    <w:pPr>
      <w:jc w:val="center"/>
    </w:pPr>
  </w:style>
  <w:style w:type="character" w:customStyle="1" w:styleId="Heading1Char">
    <w:name w:val="Heading 1 Char"/>
    <w:basedOn w:val="DefaultParagraphFont"/>
    <w:link w:val="Heading1"/>
    <w:uiPriority w:val="9"/>
    <w:rPr>
      <w:rFonts w:asciiTheme="majorHAnsi" w:eastAsiaTheme="majorEastAsia" w:hAnsiTheme="majorHAnsi" w:cstheme="majorBidi"/>
      <w:b/>
      <w:caps/>
      <w:color w:val="262626" w:themeColor="text1" w:themeTint="D9"/>
      <w:sz w:val="28"/>
      <w:szCs w:val="32"/>
    </w:rPr>
  </w:style>
  <w:style w:type="character" w:customStyle="1" w:styleId="Heading2Char">
    <w:name w:val="Heading 2 Char"/>
    <w:basedOn w:val="DefaultParagraphFont"/>
    <w:link w:val="Heading2"/>
    <w:uiPriority w:val="9"/>
    <w:rPr>
      <w:rFonts w:eastAsiaTheme="majorEastAsia" w:cstheme="majorBidi"/>
      <w:b/>
      <w:caps/>
      <w:color w:val="1D824C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Pr>
      <w:rFonts w:eastAsiaTheme="majorEastAsia" w:cstheme="majorBidi"/>
      <w:b/>
      <w:caps/>
      <w:szCs w:val="24"/>
    </w:rPr>
  </w:style>
  <w:style w:type="character" w:customStyle="1" w:styleId="SubtleReference1">
    <w:name w:val="Subtle Reference1"/>
    <w:basedOn w:val="DefaultParagraphFont"/>
    <w:uiPriority w:val="10"/>
    <w:qFormat/>
    <w:rPr>
      <w:b/>
      <w:smallCaps/>
      <w:color w:val="595959" w:themeColor="text1" w:themeTint="A6"/>
    </w:rPr>
  </w:style>
  <w:style w:type="character" w:customStyle="1" w:styleId="Heading4Char">
    <w:name w:val="Heading 4 Char"/>
    <w:basedOn w:val="DefaultParagraphFont"/>
    <w:link w:val="Heading4"/>
    <w:uiPriority w:val="9"/>
    <w:semiHidden/>
    <w:rPr>
      <w:rFonts w:asciiTheme="majorHAnsi" w:eastAsiaTheme="majorEastAsia" w:hAnsiTheme="majorHAnsi" w:cstheme="majorBidi"/>
      <w:i/>
      <w:iCs/>
      <w:color w:val="156138" w:themeColor="accent1" w:themeShade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b/>
      <w:color w:val="auto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b/>
      <w:i/>
      <w:iCs/>
      <w:color w:val="auto"/>
      <w:szCs w:val="21"/>
    </w:rPr>
  </w:style>
  <w:style w:type="paragraph" w:customStyle="1" w:styleId="TOCHeading1">
    <w:name w:val="TOC Heading1"/>
    <w:basedOn w:val="Heading1"/>
    <w:next w:val="Normal"/>
    <w:uiPriority w:val="39"/>
    <w:semiHidden/>
    <w:unhideWhenUsed/>
    <w:qFormat/>
    <w:pPr>
      <w:outlineLvl w:val="9"/>
    </w:pPr>
  </w:style>
  <w:style w:type="paragraph" w:styleId="Quote">
    <w:name w:val="Quote"/>
    <w:basedOn w:val="Normal"/>
    <w:next w:val="Normal"/>
    <w:link w:val="QuoteChar"/>
    <w:uiPriority w:val="29"/>
    <w:semiHidden/>
    <w:unhideWhenUsed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semiHidden/>
    <w:rPr>
      <w:i/>
      <w:iCs/>
      <w:color w:val="404040" w:themeColor="text1" w:themeTint="BF"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1D824C" w:themeColor="accent1"/>
    </w:rPr>
  </w:style>
  <w:style w:type="character" w:customStyle="1" w:styleId="BookTitle1">
    <w:name w:val="Book Title1"/>
    <w:basedOn w:val="DefaultParagraphFont"/>
    <w:uiPriority w:val="33"/>
    <w:semiHidden/>
    <w:unhideWhenUsed/>
    <w:rPr>
      <w:b/>
      <w:bCs/>
      <w:i/>
      <w:iCs/>
      <w:spacing w:val="0"/>
    </w:rPr>
  </w:style>
  <w:style w:type="character" w:customStyle="1" w:styleId="SubtitleChar">
    <w:name w:val="Subtitle Char"/>
    <w:basedOn w:val="DefaultParagraphFont"/>
    <w:link w:val="Subtitle"/>
    <w:uiPriority w:val="11"/>
    <w:semiHidden/>
    <w:rPr>
      <w:rFonts w:eastAsiaTheme="minorEastAsia"/>
      <w:color w:val="595959" w:themeColor="text1" w:themeTint="A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szCs w:val="18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szCs w:val="16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Cs w:val="20"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szCs w:val="20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szCs w:val="16"/>
    </w:rPr>
  </w:style>
  <w:style w:type="character" w:customStyle="1" w:styleId="EndnoteTextChar">
    <w:name w:val="Endnote Text Char"/>
    <w:basedOn w:val="DefaultParagraphFont"/>
    <w:link w:val="EndnoteText"/>
    <w:uiPriority w:val="99"/>
    <w:semiHidden/>
    <w:rPr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/>
      <w:szCs w:val="20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/>
      <w:szCs w:val="21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0E4125" w:themeColor="accent1" w:themeShade="80"/>
    </w:rPr>
  </w:style>
  <w:style w:type="paragraph" w:customStyle="1" w:styleId="Bibliography1">
    <w:name w:val="Bibliography1"/>
    <w:basedOn w:val="Normal"/>
    <w:next w:val="Normal"/>
    <w:uiPriority w:val="37"/>
    <w:semiHidden/>
    <w:unhideWhenUsed/>
  </w:style>
  <w:style w:type="character" w:customStyle="1" w:styleId="BodyTextChar">
    <w:name w:val="Body Text Char"/>
    <w:basedOn w:val="DefaultParagraphFont"/>
    <w:link w:val="BodyText"/>
    <w:uiPriority w:val="99"/>
    <w:semiHidden/>
  </w:style>
  <w:style w:type="character" w:customStyle="1" w:styleId="BodyText2Char">
    <w:name w:val="Body Text 2 Char"/>
    <w:basedOn w:val="DefaultParagraphFont"/>
    <w:link w:val="BodyText2"/>
    <w:uiPriority w:val="99"/>
    <w:semiHidden/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</w:style>
  <w:style w:type="character" w:customStyle="1" w:styleId="BodyTextIndentChar">
    <w:name w:val="Body Text Indent Char"/>
    <w:basedOn w:val="DefaultParagraphFont"/>
    <w:link w:val="BodyTextIndent"/>
    <w:uiPriority w:val="99"/>
    <w:semiHidden/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</w:style>
  <w:style w:type="character" w:customStyle="1" w:styleId="BodyTextIndent2Char">
    <w:name w:val="Body Text Indent 2 Char"/>
    <w:basedOn w:val="DefaultParagraphFont"/>
    <w:link w:val="BodyTextIndent2"/>
    <w:uiPriority w:val="99"/>
    <w:semiHidden/>
  </w:style>
  <w:style w:type="character" w:customStyle="1" w:styleId="ClosingChar">
    <w:name w:val="Closing Char"/>
    <w:basedOn w:val="DefaultParagraphFont"/>
    <w:link w:val="Closing"/>
    <w:uiPriority w:val="99"/>
    <w:semiHidden/>
  </w:style>
  <w:style w:type="character" w:customStyle="1" w:styleId="DateChar">
    <w:name w:val="Date Char"/>
    <w:basedOn w:val="DefaultParagraphFont"/>
    <w:link w:val="Date"/>
    <w:uiPriority w:val="99"/>
    <w:semiHidden/>
  </w:style>
  <w:style w:type="character" w:customStyle="1" w:styleId="E-mailSignatureChar">
    <w:name w:val="E-mail Signature Char"/>
    <w:basedOn w:val="DefaultParagraphFont"/>
    <w:link w:val="E-mailSignature"/>
    <w:uiPriority w:val="99"/>
    <w:semiHidden/>
  </w:style>
  <w:style w:type="table" w:customStyle="1" w:styleId="GridTable1Light1">
    <w:name w:val="Grid Table 1 Light1"/>
    <w:basedOn w:val="TableNormal"/>
    <w:uiPriority w:val="46"/>
    <w:tblPr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11">
    <w:name w:val="Grid Table 1 Light - Accent 11"/>
    <w:basedOn w:val="TableNormal"/>
    <w:uiPriority w:val="46"/>
    <w:tblPr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21">
    <w:name w:val="Grid Table 1 Light - Accent 21"/>
    <w:basedOn w:val="TableNormal"/>
    <w:uiPriority w:val="46"/>
    <w:tblPr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31">
    <w:name w:val="Grid Table 1 Light - Accent 31"/>
    <w:basedOn w:val="TableNormal"/>
    <w:uiPriority w:val="46"/>
    <w:tblPr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41">
    <w:name w:val="Grid Table 1 Light - Accent 41"/>
    <w:basedOn w:val="TableNormal"/>
    <w:uiPriority w:val="46"/>
    <w:tblPr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51">
    <w:name w:val="Grid Table 1 Light - Accent 51"/>
    <w:basedOn w:val="TableNormal"/>
    <w:uiPriority w:val="46"/>
    <w:tblPr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1Light-Accent61">
    <w:name w:val="Grid Table 1 Light - Accent 61"/>
    <w:basedOn w:val="TableNormal"/>
    <w:uiPriority w:val="46"/>
    <w:tblPr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customStyle="1" w:styleId="GridTable21">
    <w:name w:val="Grid Table 21"/>
    <w:basedOn w:val="TableNormal"/>
    <w:uiPriority w:val="47"/>
    <w:tblPr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2-Accent11">
    <w:name w:val="Grid Table 2 - Accent 11"/>
    <w:basedOn w:val="TableNormal"/>
    <w:uiPriority w:val="47"/>
    <w:tblPr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2-Accent21">
    <w:name w:val="Grid Table 2 - Accent 21"/>
    <w:basedOn w:val="TableNormal"/>
    <w:uiPriority w:val="47"/>
    <w:tblPr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2-Accent31">
    <w:name w:val="Grid Table 2 - Accent 31"/>
    <w:basedOn w:val="TableNormal"/>
    <w:uiPriority w:val="47"/>
    <w:tblPr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2-Accent41">
    <w:name w:val="Grid Table 2 - Accent 41"/>
    <w:basedOn w:val="TableNormal"/>
    <w:uiPriority w:val="47"/>
    <w:tblPr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2-Accent51">
    <w:name w:val="Grid Table 2 - Accent 51"/>
    <w:basedOn w:val="TableNormal"/>
    <w:uiPriority w:val="47"/>
    <w:tblPr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2-Accent61">
    <w:name w:val="Grid Table 2 - Accent 61"/>
    <w:basedOn w:val="TableNormal"/>
    <w:uiPriority w:val="47"/>
    <w:tblPr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31">
    <w:name w:val="Grid Table 31"/>
    <w:basedOn w:val="TableNormal"/>
    <w:uiPriority w:val="48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3-Accent11">
    <w:name w:val="Grid Table 3 - Accent 11"/>
    <w:basedOn w:val="TableNormal"/>
    <w:uiPriority w:val="48"/>
    <w:tblPr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3-Accent21">
    <w:name w:val="Grid Table 3 - Accent 21"/>
    <w:basedOn w:val="TableNormal"/>
    <w:uiPriority w:val="48"/>
    <w:tblPr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3-Accent31">
    <w:name w:val="Grid Table 3 - Accent 31"/>
    <w:basedOn w:val="TableNormal"/>
    <w:uiPriority w:val="48"/>
    <w:tblPr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3-Accent41">
    <w:name w:val="Grid Table 3 - Accent 41"/>
    <w:basedOn w:val="TableNormal"/>
    <w:uiPriority w:val="48"/>
    <w:tblPr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3-Accent51">
    <w:name w:val="Grid Table 3 - Accent 51"/>
    <w:basedOn w:val="TableNormal"/>
    <w:uiPriority w:val="48"/>
    <w:tblPr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3-Accent61">
    <w:name w:val="Grid Table 3 - Accent 61"/>
    <w:basedOn w:val="TableNormal"/>
    <w:uiPriority w:val="48"/>
    <w:tblPr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customStyle="1" w:styleId="GridTable41">
    <w:name w:val="Grid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4-Accent11">
    <w:name w:val="Grid Table 4 - Accent 11"/>
    <w:basedOn w:val="TableNormal"/>
    <w:uiPriority w:val="49"/>
    <w:tblPr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4-Accent21">
    <w:name w:val="Grid Table 4 - Accent 21"/>
    <w:basedOn w:val="TableNormal"/>
    <w:uiPriority w:val="49"/>
    <w:tblPr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4-Accent31">
    <w:name w:val="Grid Table 4 - Accent 31"/>
    <w:basedOn w:val="TableNormal"/>
    <w:uiPriority w:val="49"/>
    <w:tblPr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4-Accent41">
    <w:name w:val="Grid Table 4 - Accent 41"/>
    <w:basedOn w:val="TableNormal"/>
    <w:uiPriority w:val="49"/>
    <w:tblPr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4-Accent51">
    <w:name w:val="Grid Table 4 - Accent 51"/>
    <w:basedOn w:val="TableNormal"/>
    <w:uiPriority w:val="49"/>
    <w:tblPr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4-Accent61">
    <w:name w:val="Grid Table 4 - Accent 61"/>
    <w:basedOn w:val="TableNormal"/>
    <w:uiPriority w:val="49"/>
    <w:tblPr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5Dark1">
    <w:name w:val="Grid Table 5 Dark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customStyle="1" w:styleId="GridTable5Dark-Accent11">
    <w:name w:val="Grid Table 5 Dark - Accent 1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customStyle="1" w:styleId="GridTable5Dark-Accent21">
    <w:name w:val="Grid Table 5 Dark - Accent 2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customStyle="1" w:styleId="GridTable5Dark-Accent31">
    <w:name w:val="Grid Table 5 Dark - Accent 3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customStyle="1" w:styleId="GridTable5Dark-Accent41">
    <w:name w:val="Grid Table 5 Dark - Accent 4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customStyle="1" w:styleId="GridTable5Dark-Accent51">
    <w:name w:val="Grid Table 5 Dark - Accent 5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customStyle="1" w:styleId="GridTable5Dark-Accent61">
    <w:name w:val="Grid Table 5 Dark - Accent 61"/>
    <w:basedOn w:val="TableNormal"/>
    <w:uiPriority w:val="50"/>
    <w:tblPr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customStyle="1" w:styleId="GridTable6Colorful1">
    <w:name w:val="Grid Table 6 Colorful1"/>
    <w:basedOn w:val="TableNormal"/>
    <w:uiPriority w:val="51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GridTable6Colorful-Accent11">
    <w:name w:val="Grid Table 6 Colorful - Accent 11"/>
    <w:basedOn w:val="TableNormal"/>
    <w:uiPriority w:val="51"/>
    <w:rPr>
      <w:color w:val="156138" w:themeColor="accent1" w:themeShade="BF"/>
    </w:rPr>
    <w:tblPr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GridTable6Colorful-Accent21">
    <w:name w:val="Grid Table 6 Colorful - Accent 21"/>
    <w:basedOn w:val="TableNormal"/>
    <w:uiPriority w:val="51"/>
    <w:rPr>
      <w:color w:val="003F40" w:themeColor="accent2" w:themeShade="BF"/>
    </w:rPr>
    <w:tblPr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GridTable6Colorful-Accent31">
    <w:name w:val="Grid Table 6 Colorful - Accent 31"/>
    <w:basedOn w:val="TableNormal"/>
    <w:uiPriority w:val="51"/>
    <w:rPr>
      <w:color w:val="841727" w:themeColor="accent3" w:themeShade="BF"/>
    </w:rPr>
    <w:tblPr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GridTable6Colorful-Accent41">
    <w:name w:val="Grid Table 6 Colorful - Accent 41"/>
    <w:basedOn w:val="TableNormal"/>
    <w:uiPriority w:val="51"/>
    <w:rPr>
      <w:color w:val="634C1E" w:themeColor="accent4" w:themeShade="BF"/>
    </w:rPr>
    <w:tblPr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GridTable6Colorful-Accent51">
    <w:name w:val="Grid Table 6 Colorful - Accent 51"/>
    <w:basedOn w:val="TableNormal"/>
    <w:uiPriority w:val="51"/>
    <w:rPr>
      <w:color w:val="5E2438" w:themeColor="accent5" w:themeShade="BF"/>
    </w:rPr>
    <w:tblPr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GridTable6Colorful-Accent61">
    <w:name w:val="Grid Table 6 Colorful - Accent 61"/>
    <w:basedOn w:val="TableNormal"/>
    <w:uiPriority w:val="51"/>
    <w:rPr>
      <w:color w:val="384F65" w:themeColor="accent6" w:themeShade="BF"/>
    </w:rPr>
    <w:tblPr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GridTable7Colorful1">
    <w:name w:val="Grid Table 7 Colorful1"/>
    <w:basedOn w:val="TableNormal"/>
    <w:uiPriority w:val="52"/>
    <w:rPr>
      <w:color w:val="000000" w:themeColor="text1"/>
    </w:rPr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customStyle="1" w:styleId="GridTable7Colorful-Accent11">
    <w:name w:val="Grid Table 7 Colorful - Accent 11"/>
    <w:basedOn w:val="TableNormal"/>
    <w:uiPriority w:val="52"/>
    <w:rPr>
      <w:color w:val="156138" w:themeColor="accent1" w:themeShade="BF"/>
    </w:rPr>
    <w:tblPr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customStyle="1" w:styleId="GridTable7Colorful-Accent21">
    <w:name w:val="Grid Table 7 Colorful - Accent 21"/>
    <w:basedOn w:val="TableNormal"/>
    <w:uiPriority w:val="52"/>
    <w:rPr>
      <w:color w:val="003F40" w:themeColor="accent2" w:themeShade="BF"/>
    </w:rPr>
    <w:tblPr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customStyle="1" w:styleId="GridTable7Colorful-Accent31">
    <w:name w:val="Grid Table 7 Colorful - Accent 31"/>
    <w:basedOn w:val="TableNormal"/>
    <w:uiPriority w:val="52"/>
    <w:rPr>
      <w:color w:val="841727" w:themeColor="accent3" w:themeShade="BF"/>
    </w:rPr>
    <w:tblPr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customStyle="1" w:styleId="GridTable7Colorful-Accent41">
    <w:name w:val="Grid Table 7 Colorful - Accent 41"/>
    <w:basedOn w:val="TableNormal"/>
    <w:uiPriority w:val="52"/>
    <w:rPr>
      <w:color w:val="634C1E" w:themeColor="accent4" w:themeShade="BF"/>
    </w:rPr>
    <w:tblPr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customStyle="1" w:styleId="GridTable7Colorful-Accent51">
    <w:name w:val="Grid Table 7 Colorful - Accent 51"/>
    <w:basedOn w:val="TableNormal"/>
    <w:uiPriority w:val="52"/>
    <w:rPr>
      <w:color w:val="5E2438" w:themeColor="accent5" w:themeShade="BF"/>
    </w:rPr>
    <w:tblPr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customStyle="1" w:styleId="GridTable7Colorful-Accent61">
    <w:name w:val="Grid Table 7 Colorful - Accent 61"/>
    <w:basedOn w:val="TableNormal"/>
    <w:uiPriority w:val="52"/>
    <w:rPr>
      <w:color w:val="384F65" w:themeColor="accent6" w:themeShade="BF"/>
    </w:rPr>
    <w:tblPr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Heading5Char">
    <w:name w:val="Heading 5 Char"/>
    <w:basedOn w:val="DefaultParagraphFont"/>
    <w:link w:val="Heading5"/>
    <w:uiPriority w:val="9"/>
    <w:semiHidden/>
    <w:rPr>
      <w:rFonts w:asciiTheme="majorHAnsi" w:eastAsiaTheme="majorEastAsia" w:hAnsiTheme="majorHAnsi" w:cstheme="majorBidi"/>
      <w:color w:val="156138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0E4125" w:themeColor="accent1" w:themeShade="80"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</w:rPr>
  </w:style>
  <w:style w:type="character" w:customStyle="1" w:styleId="IntenseEmphasis1">
    <w:name w:val="Intense Emphasis1"/>
    <w:basedOn w:val="DefaultParagraphFont"/>
    <w:uiPriority w:val="2"/>
    <w:rPr>
      <w:b/>
      <w:iCs/>
      <w:color w:val="262626" w:themeColor="text1" w:themeTint="D9"/>
    </w:rPr>
  </w:style>
  <w:style w:type="paragraph" w:styleId="ListParagraph">
    <w:name w:val="List Paragraph"/>
    <w:basedOn w:val="Normal"/>
    <w:uiPriority w:val="34"/>
    <w:unhideWhenUsed/>
    <w:pPr>
      <w:ind w:left="720"/>
      <w:contextualSpacing/>
    </w:pPr>
  </w:style>
  <w:style w:type="table" w:customStyle="1" w:styleId="ListTable1Light1">
    <w:name w:val="List Table 1 Light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1Light-Accent11">
    <w:name w:val="List Table 1 Light - Accent 1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1Light-Accent21">
    <w:name w:val="List Table 1 Light - Accent 2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1Light-Accent31">
    <w:name w:val="List Table 1 Light - Accent 3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1Light-Accent41">
    <w:name w:val="List Table 1 Light - Accent 4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1Light-Accent51">
    <w:name w:val="List Table 1 Light - Accent 5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1Light-Accent61">
    <w:name w:val="List Table 1 Light - Accent 61"/>
    <w:basedOn w:val="TableNormal"/>
    <w:uiPriority w:val="46"/>
    <w:tblPr/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21">
    <w:name w:val="List Table 21"/>
    <w:basedOn w:val="TableNormal"/>
    <w:uiPriority w:val="47"/>
    <w:tblPr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2-Accent11">
    <w:name w:val="List Table 2 - Accent 11"/>
    <w:basedOn w:val="TableNormal"/>
    <w:uiPriority w:val="47"/>
    <w:tblPr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2-Accent21">
    <w:name w:val="List Table 2 - Accent 21"/>
    <w:basedOn w:val="TableNormal"/>
    <w:uiPriority w:val="47"/>
    <w:tblPr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2-Accent31">
    <w:name w:val="List Table 2 - Accent 31"/>
    <w:basedOn w:val="TableNormal"/>
    <w:uiPriority w:val="47"/>
    <w:tblPr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2-Accent41">
    <w:name w:val="List Table 2 - Accent 41"/>
    <w:basedOn w:val="TableNormal"/>
    <w:uiPriority w:val="47"/>
    <w:tblPr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2-Accent51">
    <w:name w:val="List Table 2 - Accent 51"/>
    <w:basedOn w:val="TableNormal"/>
    <w:uiPriority w:val="47"/>
    <w:tblPr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2-Accent61">
    <w:name w:val="List Table 2 - Accent 61"/>
    <w:basedOn w:val="TableNormal"/>
    <w:uiPriority w:val="47"/>
    <w:tblPr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31">
    <w:name w:val="List Table 31"/>
    <w:basedOn w:val="TableNormal"/>
    <w:uiPriority w:val="48"/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customStyle="1" w:styleId="ListTable3-Accent11">
    <w:name w:val="List Table 3 - Accent 11"/>
    <w:basedOn w:val="TableNormal"/>
    <w:uiPriority w:val="48"/>
    <w:tblPr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customStyle="1" w:styleId="ListTable3-Accent21">
    <w:name w:val="List Table 3 - Accent 21"/>
    <w:basedOn w:val="TableNormal"/>
    <w:uiPriority w:val="48"/>
    <w:tblPr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customStyle="1" w:styleId="ListTable3-Accent31">
    <w:name w:val="List Table 3 - Accent 31"/>
    <w:basedOn w:val="TableNormal"/>
    <w:uiPriority w:val="48"/>
    <w:tblPr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customStyle="1" w:styleId="ListTable3-Accent41">
    <w:name w:val="List Table 3 - Accent 41"/>
    <w:basedOn w:val="TableNormal"/>
    <w:uiPriority w:val="48"/>
    <w:tblPr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customStyle="1" w:styleId="ListTable3-Accent51">
    <w:name w:val="List Table 3 - Accent 51"/>
    <w:basedOn w:val="TableNormal"/>
    <w:uiPriority w:val="48"/>
    <w:tblPr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customStyle="1" w:styleId="ListTable3-Accent61">
    <w:name w:val="List Table 3 - Accent 61"/>
    <w:basedOn w:val="TableNormal"/>
    <w:uiPriority w:val="48"/>
    <w:tblPr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customStyle="1" w:styleId="ListTable41">
    <w:name w:val="List Table 41"/>
    <w:basedOn w:val="TableNormal"/>
    <w:uiPriority w:val="49"/>
    <w:tblPr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4-Accent11">
    <w:name w:val="List Table 4 - Accent 11"/>
    <w:basedOn w:val="TableNormal"/>
    <w:uiPriority w:val="49"/>
    <w:tblPr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4-Accent21">
    <w:name w:val="List Table 4 - Accent 21"/>
    <w:basedOn w:val="TableNormal"/>
    <w:uiPriority w:val="49"/>
    <w:tblPr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4-Accent31">
    <w:name w:val="List Table 4 - Accent 31"/>
    <w:basedOn w:val="TableNormal"/>
    <w:uiPriority w:val="49"/>
    <w:tblPr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4-Accent41">
    <w:name w:val="List Table 4 - Accent 41"/>
    <w:basedOn w:val="TableNormal"/>
    <w:uiPriority w:val="49"/>
    <w:tblPr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4-Accent51">
    <w:name w:val="List Table 4 - Accent 51"/>
    <w:basedOn w:val="TableNormal"/>
    <w:uiPriority w:val="49"/>
    <w:tblPr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4-Accent61">
    <w:name w:val="List Table 4 - Accent 61"/>
    <w:basedOn w:val="TableNormal"/>
    <w:uiPriority w:val="49"/>
    <w:tblPr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5Dark1">
    <w:name w:val="List Table 5 Dark1"/>
    <w:basedOn w:val="TableNormal"/>
    <w:uiPriority w:val="50"/>
    <w:rPr>
      <w:color w:val="FFFFFF" w:themeColor="background1"/>
    </w:rPr>
    <w:tblPr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11">
    <w:name w:val="List Table 5 Dark - Accent 11"/>
    <w:basedOn w:val="TableNormal"/>
    <w:uiPriority w:val="50"/>
    <w:rPr>
      <w:color w:val="FFFFFF" w:themeColor="background1"/>
    </w:rPr>
    <w:tblPr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21">
    <w:name w:val="List Table 5 Dark - Accent 21"/>
    <w:basedOn w:val="TableNormal"/>
    <w:uiPriority w:val="50"/>
    <w:rPr>
      <w:color w:val="FFFFFF" w:themeColor="background1"/>
    </w:rPr>
    <w:tblPr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31">
    <w:name w:val="List Table 5 Dark - Accent 31"/>
    <w:basedOn w:val="TableNormal"/>
    <w:uiPriority w:val="50"/>
    <w:rPr>
      <w:color w:val="FFFFFF" w:themeColor="background1"/>
    </w:rPr>
    <w:tblPr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41">
    <w:name w:val="List Table 5 Dark - Accent 41"/>
    <w:basedOn w:val="TableNormal"/>
    <w:uiPriority w:val="50"/>
    <w:rPr>
      <w:color w:val="FFFFFF" w:themeColor="background1"/>
    </w:rPr>
    <w:tblPr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51">
    <w:name w:val="List Table 5 Dark - Accent 51"/>
    <w:basedOn w:val="TableNormal"/>
    <w:uiPriority w:val="50"/>
    <w:rPr>
      <w:color w:val="FFFFFF" w:themeColor="background1"/>
    </w:rPr>
    <w:tblPr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5Dark-Accent61">
    <w:name w:val="List Table 5 Dark - Accent 61"/>
    <w:basedOn w:val="TableNormal"/>
    <w:uiPriority w:val="50"/>
    <w:rPr>
      <w:color w:val="FFFFFF" w:themeColor="background1"/>
    </w:rPr>
    <w:tblPr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customStyle="1" w:styleId="ListTable6Colorful1">
    <w:name w:val="List Table 6 Colorful1"/>
    <w:basedOn w:val="TableNormal"/>
    <w:uiPriority w:val="51"/>
    <w:rPr>
      <w:color w:val="000000" w:themeColor="text1"/>
    </w:rPr>
    <w:tblPr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customStyle="1" w:styleId="ListTable6Colorful-Accent11">
    <w:name w:val="List Table 6 Colorful - Accent 11"/>
    <w:basedOn w:val="TableNormal"/>
    <w:uiPriority w:val="51"/>
    <w:rPr>
      <w:color w:val="156138" w:themeColor="accent1" w:themeShade="BF"/>
    </w:rPr>
    <w:tblPr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customStyle="1" w:styleId="ListTable6Colorful-Accent21">
    <w:name w:val="List Table 6 Colorful - Accent 21"/>
    <w:basedOn w:val="TableNormal"/>
    <w:uiPriority w:val="51"/>
    <w:rPr>
      <w:color w:val="003F40" w:themeColor="accent2" w:themeShade="BF"/>
    </w:rPr>
    <w:tblPr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customStyle="1" w:styleId="ListTable6Colorful-Accent31">
    <w:name w:val="List Table 6 Colorful - Accent 31"/>
    <w:basedOn w:val="TableNormal"/>
    <w:uiPriority w:val="51"/>
    <w:rPr>
      <w:color w:val="841727" w:themeColor="accent3" w:themeShade="BF"/>
    </w:rPr>
    <w:tblPr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customStyle="1" w:styleId="ListTable6Colorful-Accent41">
    <w:name w:val="List Table 6 Colorful - Accent 41"/>
    <w:basedOn w:val="TableNormal"/>
    <w:uiPriority w:val="51"/>
    <w:rPr>
      <w:color w:val="634C1E" w:themeColor="accent4" w:themeShade="BF"/>
    </w:rPr>
    <w:tblPr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customStyle="1" w:styleId="ListTable6Colorful-Accent51">
    <w:name w:val="List Table 6 Colorful - Accent 51"/>
    <w:basedOn w:val="TableNormal"/>
    <w:uiPriority w:val="51"/>
    <w:rPr>
      <w:color w:val="5E2438" w:themeColor="accent5" w:themeShade="BF"/>
    </w:rPr>
    <w:tblPr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customStyle="1" w:styleId="ListTable6Colorful-Accent61">
    <w:name w:val="List Table 6 Colorful - Accent 61"/>
    <w:basedOn w:val="TableNormal"/>
    <w:uiPriority w:val="51"/>
    <w:rPr>
      <w:color w:val="384F65" w:themeColor="accent6" w:themeShade="BF"/>
    </w:rPr>
    <w:tblPr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customStyle="1" w:styleId="ListTable7Colorful1">
    <w:name w:val="List Table 7 Colorful1"/>
    <w:basedOn w:val="TableNormal"/>
    <w:uiPriority w:val="52"/>
    <w:rPr>
      <w:color w:val="000000" w:themeColor="text1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11">
    <w:name w:val="List Table 7 Colorful - Accent 11"/>
    <w:basedOn w:val="TableNormal"/>
    <w:uiPriority w:val="52"/>
    <w:rPr>
      <w:color w:val="156138" w:themeColor="accent1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21">
    <w:name w:val="List Table 7 Colorful - Accent 21"/>
    <w:basedOn w:val="TableNormal"/>
    <w:uiPriority w:val="52"/>
    <w:rPr>
      <w:color w:val="003F40" w:themeColor="accent2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31">
    <w:name w:val="List Table 7 Colorful - Accent 31"/>
    <w:basedOn w:val="TableNormal"/>
    <w:uiPriority w:val="52"/>
    <w:rPr>
      <w:color w:val="841727" w:themeColor="accent3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41">
    <w:name w:val="List Table 7 Colorful - Accent 41"/>
    <w:basedOn w:val="TableNormal"/>
    <w:uiPriority w:val="52"/>
    <w:rPr>
      <w:color w:val="634C1E" w:themeColor="accent4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51">
    <w:name w:val="List Table 7 Colorful - Accent 51"/>
    <w:basedOn w:val="TableNormal"/>
    <w:uiPriority w:val="52"/>
    <w:rPr>
      <w:color w:val="5E2438" w:themeColor="accent5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customStyle="1" w:styleId="ListTable7Colorful-Accent61">
    <w:name w:val="List Table 7 Colorful - Accent 61"/>
    <w:basedOn w:val="TableNormal"/>
    <w:uiPriority w:val="52"/>
    <w:rPr>
      <w:color w:val="384F65" w:themeColor="accent6" w:themeShade="BF"/>
    </w:rPr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sz w:val="24"/>
      <w:szCs w:val="24"/>
      <w:shd w:val="pct20" w:color="auto" w:fill="auto"/>
    </w:rPr>
  </w:style>
  <w:style w:type="paragraph" w:styleId="NoSpacing">
    <w:name w:val="No Spacing"/>
    <w:uiPriority w:val="1"/>
    <w:semiHidden/>
    <w:unhideWhenUsed/>
    <w:qFormat/>
    <w:rPr>
      <w:rFonts w:asciiTheme="minorHAnsi" w:eastAsiaTheme="minorHAnsi" w:hAnsiTheme="minorHAnsi" w:cstheme="minorBidi"/>
      <w:color w:val="595959" w:themeColor="text1" w:themeTint="A6"/>
      <w:sz w:val="22"/>
      <w:szCs w:val="22"/>
      <w:lang w:val="en-US" w:eastAsia="en-US"/>
    </w:rPr>
  </w:style>
  <w:style w:type="character" w:customStyle="1" w:styleId="NoteHeadingChar">
    <w:name w:val="Note Heading Char"/>
    <w:basedOn w:val="DefaultParagraphFont"/>
    <w:link w:val="NoteHeading"/>
    <w:uiPriority w:val="99"/>
    <w:semiHidden/>
  </w:style>
  <w:style w:type="table" w:customStyle="1" w:styleId="PlainTable11">
    <w:name w:val="Plain Table 11"/>
    <w:basedOn w:val="TableNormal"/>
    <w:uiPriority w:val="4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21">
    <w:name w:val="Plain Table 21"/>
    <w:basedOn w:val="TableNormal"/>
    <w:uiPriority w:val="42"/>
    <w:tblPr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customStyle="1" w:styleId="PlainTable31">
    <w:name w:val="Plain Table 31"/>
    <w:basedOn w:val="TableNormal"/>
    <w:uiPriority w:val="43"/>
    <w:tblPr/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customStyle="1" w:styleId="PlainTable41">
    <w:name w:val="Plain Table 41"/>
    <w:basedOn w:val="TableNormal"/>
    <w:uiPriority w:val="44"/>
    <w:tblPr/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customStyle="1" w:styleId="PlainTable51">
    <w:name w:val="Plain Table 51"/>
    <w:basedOn w:val="TableNormal"/>
    <w:uiPriority w:val="45"/>
    <w:tblPr/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character" w:customStyle="1" w:styleId="SalutationChar">
    <w:name w:val="Salutation Char"/>
    <w:basedOn w:val="DefaultParagraphFont"/>
    <w:link w:val="Salutation"/>
    <w:uiPriority w:val="99"/>
    <w:semiHidden/>
  </w:style>
  <w:style w:type="character" w:customStyle="1" w:styleId="SignatureChar">
    <w:name w:val="Signature Char"/>
    <w:basedOn w:val="DefaultParagraphFont"/>
    <w:link w:val="Signature"/>
    <w:uiPriority w:val="99"/>
    <w:semiHidden/>
  </w:style>
  <w:style w:type="character" w:customStyle="1" w:styleId="SubtleEmphasis1">
    <w:name w:val="Subtle Emphasis1"/>
    <w:basedOn w:val="DefaultParagraphFont"/>
    <w:uiPriority w:val="19"/>
    <w:semiHidden/>
    <w:unhideWhenUsed/>
    <w:rPr>
      <w:i/>
      <w:iCs/>
      <w:color w:val="404040" w:themeColor="text1" w:themeTint="BF"/>
    </w:rPr>
  </w:style>
  <w:style w:type="table" w:customStyle="1" w:styleId="TableGridLight1">
    <w:name w:val="Table Grid Light1"/>
    <w:basedOn w:val="TableNormal"/>
    <w:uiPriority w:val="40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ContactInfoEmphasis">
    <w:name w:val="Contact Info Emphasis"/>
    <w:basedOn w:val="Normal"/>
    <w:uiPriority w:val="4"/>
    <w:qFormat/>
    <w:pPr>
      <w:jc w:val="center"/>
    </w:pPr>
    <w:rPr>
      <w:b/>
      <w:color w:val="1D824C" w:themeColor="accent1"/>
    </w:rPr>
  </w:style>
  <w:style w:type="character" w:customStyle="1" w:styleId="text-bold">
    <w:name w:val="text-bold"/>
    <w:basedOn w:val="DefaultParagraphFont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6264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6125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eema\AppData\Roaming\Microsoft\Templates\Modern%20chronological%20resum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5EC708907ED6400FB78C17D4FD29058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DFE174C-0E69-48E1-91A4-DED2F7746EBC}"/>
      </w:docPartPr>
      <w:docPartBody>
        <w:p w:rsidR="00AE1B08" w:rsidRDefault="002F78CF">
          <w:pPr>
            <w:pStyle w:val="5EC708907ED6400FB78C17D4FD290584"/>
          </w:pPr>
          <w:r>
            <w:t>·</w:t>
          </w:r>
        </w:p>
      </w:docPartBody>
    </w:docPart>
    <w:docPart>
      <w:docPartPr>
        <w:name w:val="24B92E79B93048D1A9BC0E1A8713CB3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F659B7A-63A3-4DB8-8C77-F1D095741C3F}"/>
      </w:docPartPr>
      <w:docPartBody>
        <w:p w:rsidR="00AE1B08" w:rsidRDefault="002F78CF">
          <w:pPr>
            <w:pStyle w:val="24B92E79B93048D1A9BC0E1A8713CB3F"/>
          </w:pPr>
          <w:r>
            <w:t>·</w:t>
          </w:r>
        </w:p>
      </w:docPartBody>
    </w:docPart>
    <w:docPart>
      <w:docPartPr>
        <w:name w:val="CF98F47B289F4A0FAE39C00A504FE2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8EAAD31-092A-46D9-8257-46701C3AD4EC}"/>
      </w:docPartPr>
      <w:docPartBody>
        <w:p w:rsidR="00AE1B08" w:rsidRDefault="002F78CF">
          <w:pPr>
            <w:pStyle w:val="CF98F47B289F4A0FAE39C00A504FE22C"/>
          </w:pPr>
          <w:r>
            <w:t>Experience</w:t>
          </w:r>
        </w:p>
      </w:docPartBody>
    </w:docPart>
    <w:docPart>
      <w:docPartPr>
        <w:name w:val="B3EE206DB52D4D7598720A254092FAB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9D9396-DD93-4963-91FF-46B8129A41DC}"/>
      </w:docPartPr>
      <w:docPartBody>
        <w:p w:rsidR="00AE1B08" w:rsidRDefault="002F78CF">
          <w:pPr>
            <w:pStyle w:val="B3EE206DB52D4D7598720A254092FAB7"/>
          </w:pPr>
          <w:r>
            <w:t>Education</w:t>
          </w:r>
        </w:p>
      </w:docPartBody>
    </w:docPart>
  </w:docParts>
</w:glossaryDocument>
</file>

<file path=word/glossary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E18DE" w:rsidRDefault="003E18DE">
      <w:pPr>
        <w:spacing w:line="240" w:lineRule="auto"/>
      </w:pPr>
      <w:r>
        <w:separator/>
      </w:r>
    </w:p>
  </w:endnote>
  <w:endnote w:type="continuationSeparator" w:id="0">
    <w:p w:rsidR="003E18DE" w:rsidRDefault="003E18DE">
      <w:pPr>
        <w:spacing w:line="240" w:lineRule="auto"/>
      </w:pPr>
      <w:r>
        <w:continuationSeparator/>
      </w:r>
    </w:p>
  </w:endnote>
</w:endnotes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egoe UI"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 Light"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E18DE" w:rsidRDefault="003E18DE">
      <w:pPr>
        <w:spacing w:after="0"/>
      </w:pPr>
      <w:r>
        <w:separator/>
      </w:r>
    </w:p>
  </w:footnote>
  <w:footnote w:type="continuationSeparator" w:id="0">
    <w:p w:rsidR="003E18DE" w:rsidRDefault="003E18DE">
      <w:pPr>
        <w:spacing w:after="0"/>
      </w:pPr>
      <w:r>
        <w:continuationSeparator/>
      </w:r>
    </w:p>
  </w:footnote>
</w:footnote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82B11"/>
    <w:rsid w:val="002F78CF"/>
    <w:rsid w:val="003E18DE"/>
    <w:rsid w:val="004943AA"/>
    <w:rsid w:val="009C3A44"/>
    <w:rsid w:val="009E6841"/>
    <w:rsid w:val="00AE1B08"/>
    <w:rsid w:val="00D23BB7"/>
    <w:rsid w:val="00D82B11"/>
    <w:rsid w:val="00F85A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60" w:line="259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5EC708907ED6400FB78C17D4FD290584">
    <w:name w:val="5EC708907ED6400FB78C17D4FD290584"/>
    <w:pPr>
      <w:spacing w:after="160" w:line="259" w:lineRule="auto"/>
    </w:pPr>
    <w:rPr>
      <w:sz w:val="22"/>
      <w:szCs w:val="22"/>
    </w:rPr>
  </w:style>
  <w:style w:type="paragraph" w:customStyle="1" w:styleId="24B92E79B93048D1A9BC0E1A8713CB3F">
    <w:name w:val="24B92E79B93048D1A9BC0E1A8713CB3F"/>
    <w:qFormat/>
    <w:pPr>
      <w:spacing w:after="160" w:line="259" w:lineRule="auto"/>
    </w:pPr>
    <w:rPr>
      <w:sz w:val="22"/>
      <w:szCs w:val="22"/>
    </w:rPr>
  </w:style>
  <w:style w:type="paragraph" w:customStyle="1" w:styleId="CF98F47B289F4A0FAE39C00A504FE22C">
    <w:name w:val="CF98F47B289F4A0FAE39C00A504FE22C"/>
    <w:qFormat/>
    <w:pPr>
      <w:spacing w:after="160" w:line="259" w:lineRule="auto"/>
    </w:pPr>
    <w:rPr>
      <w:sz w:val="22"/>
      <w:szCs w:val="22"/>
    </w:rPr>
  </w:style>
  <w:style w:type="paragraph" w:customStyle="1" w:styleId="B3EE206DB52D4D7598720A254092FAB7">
    <w:name w:val="B3EE206DB52D4D7598720A254092FAB7"/>
    <w:qFormat/>
    <w:pPr>
      <w:spacing w:after="160" w:line="259" w:lineRule="auto"/>
    </w:pPr>
    <w:rPr>
      <w:sz w:val="22"/>
      <w:szCs w:val="22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Modern chronological resume</Template>
  <TotalTime>100</TotalTime>
  <Pages>4</Pages>
  <Words>772</Words>
  <Characters>4401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seema</dc:creator>
  <cp:lastModifiedBy>Seema Bhardvaj</cp:lastModifiedBy>
  <cp:revision>12</cp:revision>
  <dcterms:created xsi:type="dcterms:W3CDTF">2024-04-26T17:12:00Z</dcterms:created>
  <dcterms:modified xsi:type="dcterms:W3CDTF">2026-06-08T07:35:00Z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B69B5BB5C2D64105B44EB6E5FEBC6B56_12</vt:lpwstr>
  </property>
</Properties>
</file>